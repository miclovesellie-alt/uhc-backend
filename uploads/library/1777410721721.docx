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E31D" w14:textId="77777777" w:rsidR="00604971" w:rsidRPr="00604971" w:rsidRDefault="00604971" w:rsidP="00604971">
      <w:pPr>
        <w:spacing w:before="360" w:line="480" w:lineRule="auto"/>
        <w:ind w:right="4"/>
        <w:rPr>
          <w:rFonts w:ascii="Times New Roman" w:eastAsia="Times New Roman" w:hAnsi="Times New Roman" w:cs="Times New Roman"/>
          <w:b/>
          <w:sz w:val="32"/>
          <w:szCs w:val="32"/>
        </w:rPr>
      </w:pPr>
    </w:p>
    <w:p w14:paraId="2FC715D0" w14:textId="77777777" w:rsidR="00604971" w:rsidRPr="00604971" w:rsidRDefault="00604971" w:rsidP="00604971">
      <w:pPr>
        <w:spacing w:before="360" w:line="480" w:lineRule="auto"/>
        <w:ind w:right="4"/>
        <w:jc w:val="center"/>
        <w:rPr>
          <w:rFonts w:ascii="Times New Roman" w:eastAsia="Times New Roman" w:hAnsi="Times New Roman" w:cs="Times New Roman"/>
          <w:b/>
          <w:sz w:val="32"/>
          <w:szCs w:val="32"/>
        </w:rPr>
      </w:pPr>
    </w:p>
    <w:p w14:paraId="1B6C531E" w14:textId="51A48675" w:rsidR="00A84E11" w:rsidRPr="00604971" w:rsidRDefault="00000000" w:rsidP="00611F6D">
      <w:pPr>
        <w:pStyle w:val="Heading1"/>
        <w:jc w:val="center"/>
      </w:pPr>
      <w:r w:rsidRPr="00604971">
        <w:t>A FAMILY CENTERED MATERNITY CARE STUDY</w:t>
      </w:r>
    </w:p>
    <w:p w14:paraId="073564A7" w14:textId="77777777" w:rsidR="00A84E11" w:rsidRPr="00604971" w:rsidRDefault="00000000" w:rsidP="00611F6D">
      <w:pPr>
        <w:pStyle w:val="Heading1"/>
        <w:jc w:val="center"/>
      </w:pPr>
      <w:r w:rsidRPr="00604971">
        <w:t>ON</w:t>
      </w:r>
    </w:p>
    <w:p w14:paraId="3C77C9BD" w14:textId="77777777" w:rsidR="00A84E11" w:rsidRPr="00604971" w:rsidRDefault="00000000" w:rsidP="00611F6D">
      <w:pPr>
        <w:pStyle w:val="Heading1"/>
        <w:jc w:val="center"/>
      </w:pPr>
      <w:r w:rsidRPr="00604971">
        <w:t>MADAM E.B</w:t>
      </w:r>
    </w:p>
    <w:p w14:paraId="52BBF0EA" w14:textId="77777777" w:rsidR="00A84E11" w:rsidRPr="00604971" w:rsidRDefault="00000000" w:rsidP="00611F6D">
      <w:pPr>
        <w:pStyle w:val="Heading1"/>
        <w:jc w:val="center"/>
      </w:pPr>
      <w:r w:rsidRPr="00604971">
        <w:t>WRITTEN BY</w:t>
      </w:r>
    </w:p>
    <w:p w14:paraId="09FF0425" w14:textId="77777777" w:rsidR="00A84E11" w:rsidRPr="00604971" w:rsidRDefault="00000000" w:rsidP="00611F6D">
      <w:pPr>
        <w:pStyle w:val="Heading1"/>
        <w:jc w:val="center"/>
      </w:pPr>
      <w:r w:rsidRPr="00604971">
        <w:t>BOATENG ELLEN</w:t>
      </w:r>
    </w:p>
    <w:p w14:paraId="66AB0691" w14:textId="77777777" w:rsidR="00A84E11" w:rsidRPr="00604971" w:rsidRDefault="00000000" w:rsidP="00611F6D">
      <w:pPr>
        <w:pStyle w:val="Heading1"/>
        <w:jc w:val="center"/>
      </w:pPr>
      <w:r w:rsidRPr="00604971">
        <w:t>RM93131</w:t>
      </w:r>
    </w:p>
    <w:p w14:paraId="130FD989" w14:textId="77777777" w:rsidR="00A84E11" w:rsidRPr="00604971" w:rsidRDefault="00000000" w:rsidP="00611F6D">
      <w:pPr>
        <w:pStyle w:val="Heading1"/>
        <w:jc w:val="center"/>
      </w:pPr>
      <w:r w:rsidRPr="00604971">
        <w:t>A STUDENT MIDWIFE OF ST. MICHEAL’S NURSING AND MIDWIFERY TRAINING COLLEGE</w:t>
      </w:r>
    </w:p>
    <w:p w14:paraId="667FEDEF" w14:textId="77777777" w:rsidR="00A84E11" w:rsidRPr="00604971" w:rsidRDefault="00000000" w:rsidP="00611F6D">
      <w:pPr>
        <w:pStyle w:val="Heading1"/>
        <w:jc w:val="center"/>
      </w:pPr>
      <w:r w:rsidRPr="00604971">
        <w:t>PRAMSO ASHANTI</w:t>
      </w:r>
    </w:p>
    <w:p w14:paraId="32AAFE42" w14:textId="77777777" w:rsidR="00A84E11" w:rsidRPr="00604971" w:rsidRDefault="00A84E11" w:rsidP="00611F6D">
      <w:pPr>
        <w:pStyle w:val="Heading1"/>
        <w:jc w:val="center"/>
      </w:pPr>
    </w:p>
    <w:p w14:paraId="14FAFC00" w14:textId="77777777" w:rsidR="00A84E11" w:rsidRPr="00604971" w:rsidRDefault="00A84E11" w:rsidP="00611F6D">
      <w:pPr>
        <w:pStyle w:val="Heading1"/>
        <w:jc w:val="center"/>
      </w:pPr>
    </w:p>
    <w:p w14:paraId="7B6B1BDA" w14:textId="680B6F05" w:rsidR="00A84E11" w:rsidRPr="00604971" w:rsidRDefault="00000000" w:rsidP="00611F6D">
      <w:pPr>
        <w:pStyle w:val="Heading1"/>
        <w:jc w:val="center"/>
      </w:pPr>
      <w:r w:rsidRPr="00604971">
        <w:t>JUNE, 2025</w:t>
      </w:r>
    </w:p>
    <w:p w14:paraId="145F8D18" w14:textId="77777777" w:rsidR="00A84E11" w:rsidRPr="00604971" w:rsidRDefault="00A84E11">
      <w:pPr>
        <w:spacing w:before="360" w:line="480" w:lineRule="auto"/>
        <w:ind w:right="4"/>
        <w:jc w:val="center"/>
        <w:rPr>
          <w:rFonts w:ascii="Times New Roman" w:eastAsia="Times New Roman" w:hAnsi="Times New Roman" w:cs="Times New Roman"/>
          <w:b/>
          <w:sz w:val="24"/>
          <w:szCs w:val="24"/>
        </w:rPr>
      </w:pPr>
    </w:p>
    <w:p w14:paraId="4186374D" w14:textId="77777777" w:rsidR="00FE4C6E" w:rsidRDefault="00FE4C6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AEBC8C4" w14:textId="3DBAC78D" w:rsidR="00A84E11" w:rsidRPr="00604971" w:rsidRDefault="00000000" w:rsidP="00035683">
      <w:pPr>
        <w:pStyle w:val="Heading1"/>
        <w:jc w:val="center"/>
      </w:pPr>
      <w:r w:rsidRPr="00604971">
        <w:lastRenderedPageBreak/>
        <w:t>PREFACE</w:t>
      </w:r>
    </w:p>
    <w:p w14:paraId="087998B5" w14:textId="77777777" w:rsidR="00A84E11" w:rsidRPr="00604971" w:rsidRDefault="00000000">
      <w:pPr>
        <w:spacing w:after="16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 family centered maternity care study is a systematic approach to care using holistic obstetric style of care given to an expectant mother and family based on a thoughtful understanding of the client as a unique individual with specific problems, needs and support throughout pregnancy, labor and puerperium without any complications arising. This help to attain and maintain optimum level of maternal health for the client.</w:t>
      </w:r>
    </w:p>
    <w:p w14:paraId="5047217B" w14:textId="6631B4B5" w:rsidR="00A84E11" w:rsidRPr="00604971" w:rsidRDefault="00000000">
      <w:pPr>
        <w:spacing w:after="16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The study also provides the student midwife to practices what she has learnt for the past years. During the course of training the student midwife must be able to give the necessary supervision, care and advice to the expectant mother, during pregnancy, labor and puerperium to meet the client physical, emotional, </w:t>
      </w:r>
      <w:r w:rsidR="00604971" w:rsidRPr="00604971">
        <w:rPr>
          <w:rFonts w:ascii="Times New Roman" w:eastAsia="Times New Roman" w:hAnsi="Times New Roman" w:cs="Times New Roman"/>
          <w:sz w:val="24"/>
          <w:szCs w:val="24"/>
        </w:rPr>
        <w:t>psychological, social</w:t>
      </w:r>
      <w:r w:rsidRPr="00604971">
        <w:rPr>
          <w:rFonts w:ascii="Times New Roman" w:eastAsia="Times New Roman" w:hAnsi="Times New Roman" w:cs="Times New Roman"/>
          <w:sz w:val="24"/>
          <w:szCs w:val="24"/>
        </w:rPr>
        <w:t xml:space="preserve"> and spiritual needs.</w:t>
      </w:r>
    </w:p>
    <w:p w14:paraId="4C17B4E7" w14:textId="4A26025F" w:rsidR="00FE4C6E" w:rsidRDefault="00000000">
      <w:pPr>
        <w:spacing w:after="16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It also </w:t>
      </w:r>
      <w:r w:rsidR="00604971" w:rsidRPr="00604971">
        <w:rPr>
          <w:rFonts w:ascii="Times New Roman" w:eastAsia="Times New Roman" w:hAnsi="Times New Roman" w:cs="Times New Roman"/>
          <w:sz w:val="24"/>
          <w:szCs w:val="24"/>
        </w:rPr>
        <w:t>improves</w:t>
      </w:r>
      <w:r w:rsidRPr="00604971">
        <w:rPr>
          <w:rFonts w:ascii="Times New Roman" w:eastAsia="Times New Roman" w:hAnsi="Times New Roman" w:cs="Times New Roman"/>
          <w:sz w:val="24"/>
          <w:szCs w:val="24"/>
        </w:rPr>
        <w:t xml:space="preserve"> good communication skills between the </w:t>
      </w:r>
      <w:r w:rsidR="00604971" w:rsidRPr="00604971">
        <w:rPr>
          <w:rFonts w:ascii="Times New Roman" w:eastAsia="Times New Roman" w:hAnsi="Times New Roman" w:cs="Times New Roman"/>
          <w:sz w:val="24"/>
          <w:szCs w:val="24"/>
        </w:rPr>
        <w:t>student, the</w:t>
      </w:r>
      <w:r w:rsidRPr="00604971">
        <w:rPr>
          <w:rFonts w:ascii="Times New Roman" w:eastAsia="Times New Roman" w:hAnsi="Times New Roman" w:cs="Times New Roman"/>
          <w:sz w:val="24"/>
          <w:szCs w:val="24"/>
        </w:rPr>
        <w:t xml:space="preserve"> client and the family which gives client and the family a new way of thinking and also clears any misunderstanding about pregnancy as well as to ensure quality care. The purpose of the midwife is to build confidence of the </w:t>
      </w:r>
      <w:r w:rsidR="00604971" w:rsidRPr="00604971">
        <w:rPr>
          <w:rFonts w:ascii="Times New Roman" w:eastAsia="Times New Roman" w:hAnsi="Times New Roman" w:cs="Times New Roman"/>
          <w:sz w:val="24"/>
          <w:szCs w:val="24"/>
        </w:rPr>
        <w:t>client, support</w:t>
      </w:r>
      <w:r w:rsidRPr="00604971">
        <w:rPr>
          <w:rFonts w:ascii="Times New Roman" w:eastAsia="Times New Roman" w:hAnsi="Times New Roman" w:cs="Times New Roman"/>
          <w:sz w:val="24"/>
          <w:szCs w:val="24"/>
        </w:rPr>
        <w:t xml:space="preserve"> and encourage them as the care for the infant. The client and the family centered maternity care study is also an academic requirement which serves as a partial fulfillment towards the award of the midwifery certificate by the nursing and midwifery council of </w:t>
      </w:r>
      <w:r w:rsidR="00604971" w:rsidRPr="00604971">
        <w:rPr>
          <w:rFonts w:ascii="Times New Roman" w:eastAsia="Times New Roman" w:hAnsi="Times New Roman" w:cs="Times New Roman"/>
          <w:sz w:val="24"/>
          <w:szCs w:val="24"/>
        </w:rPr>
        <w:t>Ghana.</w:t>
      </w:r>
    </w:p>
    <w:p w14:paraId="3AD2F5A1" w14:textId="439C2036" w:rsidR="00604971" w:rsidRPr="00604971" w:rsidRDefault="00FE4C6E" w:rsidP="0003568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32E2B1" w14:textId="756CDEA3" w:rsidR="00A84E11" w:rsidRPr="00FE4C6E" w:rsidRDefault="00000000" w:rsidP="00035683">
      <w:pPr>
        <w:pStyle w:val="Heading1"/>
        <w:jc w:val="center"/>
      </w:pPr>
      <w:r w:rsidRPr="00FE4C6E">
        <w:lastRenderedPageBreak/>
        <w:t>ACKNOWLEDGEMENT</w:t>
      </w:r>
    </w:p>
    <w:p w14:paraId="4291B416" w14:textId="00543602" w:rsidR="00A84E11" w:rsidRPr="00604971" w:rsidRDefault="00000000">
      <w:pPr>
        <w:spacing w:after="16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express my heartfelt gratitude to the almighty God for his protection,</w:t>
      </w:r>
      <w:r w:rsidR="00604971">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wisdom,</w:t>
      </w:r>
      <w:r w:rsidR="00604971">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knowledge,</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strength and understanding throughout the care study.</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I also </w:t>
      </w:r>
      <w:r w:rsidR="00FE4C6E" w:rsidRPr="00604971">
        <w:rPr>
          <w:rFonts w:ascii="Times New Roman" w:eastAsia="Times New Roman" w:hAnsi="Times New Roman" w:cs="Times New Roman"/>
          <w:sz w:val="24"/>
          <w:szCs w:val="24"/>
        </w:rPr>
        <w:t>thank</w:t>
      </w:r>
      <w:r w:rsidRPr="00604971">
        <w:rPr>
          <w:rFonts w:ascii="Times New Roman" w:eastAsia="Times New Roman" w:hAnsi="Times New Roman" w:cs="Times New Roman"/>
          <w:sz w:val="24"/>
          <w:szCs w:val="24"/>
        </w:rPr>
        <w:t xml:space="preserve"> the principal of the school </w:t>
      </w:r>
      <w:r w:rsidR="00FE4C6E" w:rsidRPr="00604971">
        <w:rPr>
          <w:rFonts w:ascii="Times New Roman" w:eastAsia="Times New Roman" w:hAnsi="Times New Roman" w:cs="Times New Roman"/>
          <w:sz w:val="24"/>
          <w:szCs w:val="24"/>
        </w:rPr>
        <w:t>Ms.</w:t>
      </w:r>
      <w:r w:rsidRPr="00604971">
        <w:rPr>
          <w:rFonts w:ascii="Times New Roman" w:eastAsia="Times New Roman" w:hAnsi="Times New Roman" w:cs="Times New Roman"/>
          <w:sz w:val="24"/>
          <w:szCs w:val="24"/>
        </w:rPr>
        <w:t xml:space="preserve"> Priscilla Asantewaa Boadi of </w:t>
      </w:r>
      <w:r w:rsidR="00FE4C6E" w:rsidRPr="00604971">
        <w:rPr>
          <w:rFonts w:ascii="Times New Roman" w:eastAsia="Times New Roman" w:hAnsi="Times New Roman" w:cs="Times New Roman"/>
          <w:sz w:val="24"/>
          <w:szCs w:val="24"/>
        </w:rPr>
        <w:t>St. Micheals</w:t>
      </w:r>
      <w:r w:rsidRPr="00604971">
        <w:rPr>
          <w:rFonts w:ascii="Times New Roman" w:eastAsia="Times New Roman" w:hAnsi="Times New Roman" w:cs="Times New Roman"/>
          <w:sz w:val="24"/>
          <w:szCs w:val="24"/>
        </w:rPr>
        <w:t xml:space="preserve"> Catholic Nursing and Midwifery Training </w:t>
      </w:r>
      <w:r w:rsidR="00FE4C6E" w:rsidRPr="00604971">
        <w:rPr>
          <w:rFonts w:ascii="Times New Roman" w:eastAsia="Times New Roman" w:hAnsi="Times New Roman" w:cs="Times New Roman"/>
          <w:sz w:val="24"/>
          <w:szCs w:val="24"/>
        </w:rPr>
        <w:t>college, the</w:t>
      </w:r>
      <w:r w:rsidRPr="00604971">
        <w:rPr>
          <w:rFonts w:ascii="Times New Roman" w:eastAsia="Times New Roman" w:hAnsi="Times New Roman" w:cs="Times New Roman"/>
          <w:sz w:val="24"/>
          <w:szCs w:val="24"/>
        </w:rPr>
        <w:t xml:space="preserve"> entire </w:t>
      </w:r>
      <w:r w:rsidR="00FE4C6E" w:rsidRPr="00604971">
        <w:rPr>
          <w:rFonts w:ascii="Times New Roman" w:eastAsia="Times New Roman" w:hAnsi="Times New Roman" w:cs="Times New Roman"/>
          <w:sz w:val="24"/>
          <w:szCs w:val="24"/>
        </w:rPr>
        <w:t>staff, especially</w:t>
      </w:r>
      <w:r w:rsidRPr="00604971">
        <w:rPr>
          <w:rFonts w:ascii="Times New Roman" w:eastAsia="Times New Roman" w:hAnsi="Times New Roman" w:cs="Times New Roman"/>
          <w:sz w:val="24"/>
          <w:szCs w:val="24"/>
        </w:rPr>
        <w:t xml:space="preserve"> my supervisor Mrs. Vida Boakye for her encouragement and support throughout this project. I would like to extend my appreciation to the midwifes of </w:t>
      </w:r>
      <w:r w:rsidR="00FE4C6E" w:rsidRPr="00604971">
        <w:rPr>
          <w:rFonts w:ascii="Times New Roman" w:eastAsia="Times New Roman" w:hAnsi="Times New Roman" w:cs="Times New Roman"/>
          <w:sz w:val="24"/>
          <w:szCs w:val="24"/>
        </w:rPr>
        <w:t>Ashofta</w:t>
      </w:r>
      <w:r w:rsidRPr="00604971">
        <w:rPr>
          <w:rFonts w:ascii="Times New Roman" w:eastAsia="Times New Roman" w:hAnsi="Times New Roman" w:cs="Times New Roman"/>
          <w:sz w:val="24"/>
          <w:szCs w:val="24"/>
        </w:rPr>
        <w:t xml:space="preserve"> polyclinic especially the Antenatal care and maternal word in charge Sister Gifty for their </w:t>
      </w:r>
      <w:r w:rsidR="00FE4C6E" w:rsidRPr="00604971">
        <w:rPr>
          <w:rFonts w:ascii="Times New Roman" w:eastAsia="Times New Roman" w:hAnsi="Times New Roman" w:cs="Times New Roman"/>
          <w:sz w:val="24"/>
          <w:szCs w:val="24"/>
        </w:rPr>
        <w:t>support, love</w:t>
      </w:r>
      <w:r w:rsidRPr="00604971">
        <w:rPr>
          <w:rFonts w:ascii="Times New Roman" w:eastAsia="Times New Roman" w:hAnsi="Times New Roman" w:cs="Times New Roman"/>
          <w:sz w:val="24"/>
          <w:szCs w:val="24"/>
        </w:rPr>
        <w:t xml:space="preserve"> and advice throughout the clinical </w:t>
      </w:r>
      <w:r w:rsidR="00FE4C6E" w:rsidRPr="00604971">
        <w:rPr>
          <w:rFonts w:ascii="Times New Roman" w:eastAsia="Times New Roman" w:hAnsi="Times New Roman" w:cs="Times New Roman"/>
          <w:sz w:val="24"/>
          <w:szCs w:val="24"/>
        </w:rPr>
        <w:t>experience. Special</w:t>
      </w:r>
      <w:r w:rsidRPr="00604971">
        <w:rPr>
          <w:rFonts w:ascii="Times New Roman" w:eastAsia="Times New Roman" w:hAnsi="Times New Roman" w:cs="Times New Roman"/>
          <w:sz w:val="24"/>
          <w:szCs w:val="24"/>
        </w:rPr>
        <w:t xml:space="preserve"> </w:t>
      </w:r>
      <w:r w:rsidR="00FE4C6E" w:rsidRPr="00604971">
        <w:rPr>
          <w:rFonts w:ascii="Times New Roman" w:eastAsia="Times New Roman" w:hAnsi="Times New Roman" w:cs="Times New Roman"/>
          <w:sz w:val="24"/>
          <w:szCs w:val="24"/>
        </w:rPr>
        <w:t>thanks to</w:t>
      </w:r>
      <w:r w:rsidRPr="00604971">
        <w:rPr>
          <w:rFonts w:ascii="Times New Roman" w:eastAsia="Times New Roman" w:hAnsi="Times New Roman" w:cs="Times New Roman"/>
          <w:sz w:val="24"/>
          <w:szCs w:val="24"/>
        </w:rPr>
        <w:t xml:space="preserve"> Madam B.E for her understanding and the entire family cooperating and love.</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I am deeply grateful to my parents for their support,</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lo</w:t>
      </w:r>
      <w:r w:rsidR="00FE4C6E">
        <w:rPr>
          <w:rFonts w:ascii="Times New Roman" w:eastAsia="Times New Roman" w:hAnsi="Times New Roman" w:cs="Times New Roman"/>
          <w:sz w:val="24"/>
          <w:szCs w:val="24"/>
        </w:rPr>
        <w:t>ve</w:t>
      </w:r>
      <w:r w:rsidRPr="00604971">
        <w:rPr>
          <w:rFonts w:ascii="Times New Roman" w:eastAsia="Times New Roman" w:hAnsi="Times New Roman" w:cs="Times New Roman"/>
          <w:sz w:val="24"/>
          <w:szCs w:val="24"/>
        </w:rPr>
        <w:t>,</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encouragement and advice throughout the training especially </w:t>
      </w:r>
      <w:r w:rsidR="00FE4C6E" w:rsidRPr="00604971">
        <w:rPr>
          <w:rFonts w:ascii="Times New Roman" w:eastAsia="Times New Roman" w:hAnsi="Times New Roman" w:cs="Times New Roman"/>
          <w:sz w:val="24"/>
          <w:szCs w:val="24"/>
        </w:rPr>
        <w:t>Mrs.</w:t>
      </w:r>
      <w:r w:rsidRPr="00604971">
        <w:rPr>
          <w:rFonts w:ascii="Times New Roman" w:eastAsia="Times New Roman" w:hAnsi="Times New Roman" w:cs="Times New Roman"/>
          <w:sz w:val="24"/>
          <w:szCs w:val="24"/>
        </w:rPr>
        <w:t xml:space="preserve"> Kate </w:t>
      </w:r>
      <w:r w:rsidR="00FE4C6E" w:rsidRPr="00604971">
        <w:rPr>
          <w:rFonts w:ascii="Times New Roman" w:eastAsia="Times New Roman" w:hAnsi="Times New Roman" w:cs="Times New Roman"/>
          <w:sz w:val="24"/>
          <w:szCs w:val="24"/>
        </w:rPr>
        <w:t>Sarkodie, who</w:t>
      </w:r>
      <w:r w:rsidRPr="00604971">
        <w:rPr>
          <w:rFonts w:ascii="Times New Roman" w:eastAsia="Times New Roman" w:hAnsi="Times New Roman" w:cs="Times New Roman"/>
          <w:sz w:val="24"/>
          <w:szCs w:val="24"/>
        </w:rPr>
        <w:t xml:space="preserve"> has always supported me in prayers and financial.</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Not leaving the author of the books </w:t>
      </w:r>
      <w:r w:rsidR="00FE4C6E" w:rsidRPr="00604971">
        <w:rPr>
          <w:rFonts w:ascii="Times New Roman" w:eastAsia="Times New Roman" w:hAnsi="Times New Roman" w:cs="Times New Roman"/>
          <w:sz w:val="24"/>
          <w:szCs w:val="24"/>
        </w:rPr>
        <w:t>I used</w:t>
      </w:r>
      <w:r w:rsidRPr="00604971">
        <w:rPr>
          <w:rFonts w:ascii="Times New Roman" w:eastAsia="Times New Roman" w:hAnsi="Times New Roman" w:cs="Times New Roman"/>
          <w:sz w:val="24"/>
          <w:szCs w:val="24"/>
        </w:rPr>
        <w:t xml:space="preserve"> as my references I voice thank you and God bless you.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p>
    <w:p w14:paraId="15317DE9" w14:textId="77777777" w:rsidR="00FE4C6E" w:rsidRDefault="00FE4C6E">
      <w:pPr>
        <w:keepNext/>
        <w:keepLines/>
        <w:spacing w:before="240" w:line="360" w:lineRule="auto"/>
        <w:ind w:right="4"/>
        <w:jc w:val="center"/>
        <w:rPr>
          <w:rFonts w:ascii="Times New Roman" w:eastAsia="Times New Roman" w:hAnsi="Times New Roman" w:cs="Times New Roman"/>
          <w:b/>
          <w:sz w:val="24"/>
          <w:szCs w:val="24"/>
        </w:rPr>
      </w:pPr>
    </w:p>
    <w:p w14:paraId="05E84911" w14:textId="7DD51460" w:rsidR="00FE4C6E" w:rsidRDefault="009B12D0" w:rsidP="009B12D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DCA796E" w14:textId="09E5BA8C" w:rsidR="00A84E11" w:rsidRPr="00604971" w:rsidRDefault="00000000" w:rsidP="00035683">
      <w:pPr>
        <w:pStyle w:val="Heading1"/>
        <w:jc w:val="center"/>
      </w:pPr>
      <w:r w:rsidRPr="00604971">
        <w:lastRenderedPageBreak/>
        <w:t>TABLE OF CONTENTS</w:t>
      </w:r>
    </w:p>
    <w:p w14:paraId="6175225B" w14:textId="24FFA120"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PREFACE</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i</w:t>
      </w:r>
    </w:p>
    <w:p w14:paraId="1171325F" w14:textId="139A641E"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ACKNOWLEDGEMENT</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ii</w:t>
      </w:r>
    </w:p>
    <w:p w14:paraId="3450B3A6" w14:textId="4BB25602"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INTRODUCTION</w:t>
      </w:r>
      <w:r w:rsidRPr="00604971">
        <w:rPr>
          <w:rFonts w:ascii="Times New Roman" w:eastAsia="Times New Roman" w:hAnsi="Times New Roman" w:cs="Times New Roman"/>
          <w:b/>
          <w:sz w:val="24"/>
          <w:szCs w:val="24"/>
        </w:rPr>
        <w:tab/>
        <w:t>iii</w:t>
      </w:r>
    </w:p>
    <w:p w14:paraId="5EDF2E25" w14:textId="233BE44E"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LITERATURE REVIEW</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iv</w:t>
      </w:r>
    </w:p>
    <w:p w14:paraId="6DF84311" w14:textId="38A4BEE3"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TABLE OF CONTENTS</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vii</w:t>
      </w:r>
    </w:p>
    <w:p w14:paraId="136694B3" w14:textId="0AB1B404" w:rsidR="00A84E11" w:rsidRPr="00925B2D"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LIST OF TABLES</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ix</w:t>
      </w:r>
    </w:p>
    <w:p w14:paraId="46746388" w14:textId="77777777" w:rsidR="00A84E11" w:rsidRPr="00604971" w:rsidRDefault="00000000" w:rsidP="00035683">
      <w:pPr>
        <w:pStyle w:val="Heading1"/>
      </w:pPr>
      <w:r w:rsidRPr="00604971">
        <w:t>CHAPTER ONE</w:t>
      </w:r>
      <w:r w:rsidRPr="00604971">
        <w:tab/>
        <w:t>1</w:t>
      </w:r>
    </w:p>
    <w:p w14:paraId="7A6CD84F" w14:textId="13C843A7"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ASSESMENT OF CLIENT/FAMILY</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1</w:t>
      </w:r>
    </w:p>
    <w:p w14:paraId="5E3CBA98" w14:textId="55CCBDB3"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CLIENT’S PROFILE/SOCIAL HISTOR</w:t>
      </w:r>
      <w:r w:rsidR="00925B2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w:t>
      </w:r>
    </w:p>
    <w:p w14:paraId="643A4E81" w14:textId="64FE7098"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MEDICAL HISTORY</w:t>
      </w:r>
      <w:r w:rsidR="00925B2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w:t>
      </w:r>
    </w:p>
    <w:p w14:paraId="75867939"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SURGICAL HISTORY</w:t>
      </w:r>
      <w:r w:rsidRPr="00604971">
        <w:rPr>
          <w:rFonts w:ascii="Times New Roman" w:eastAsia="Times New Roman" w:hAnsi="Times New Roman" w:cs="Times New Roman"/>
          <w:sz w:val="24"/>
          <w:szCs w:val="24"/>
        </w:rPr>
        <w:tab/>
        <w:t>1</w:t>
      </w:r>
    </w:p>
    <w:p w14:paraId="73BCC3E1"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MENSTRUAL HISTORY</w:t>
      </w:r>
      <w:r w:rsidRPr="00604971">
        <w:rPr>
          <w:rFonts w:ascii="Times New Roman" w:eastAsia="Times New Roman" w:hAnsi="Times New Roman" w:cs="Times New Roman"/>
          <w:sz w:val="24"/>
          <w:szCs w:val="24"/>
        </w:rPr>
        <w:tab/>
        <w:t>2</w:t>
      </w:r>
    </w:p>
    <w:p w14:paraId="5BE9BE6F"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FAMILY HISTORY</w:t>
      </w:r>
      <w:r w:rsidRPr="00604971">
        <w:rPr>
          <w:rFonts w:ascii="Times New Roman" w:eastAsia="Times New Roman" w:hAnsi="Times New Roman" w:cs="Times New Roman"/>
          <w:sz w:val="24"/>
          <w:szCs w:val="24"/>
        </w:rPr>
        <w:tab/>
        <w:t>2</w:t>
      </w:r>
    </w:p>
    <w:p w14:paraId="40D791F6"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PAST OBSTETRIC HISTORY</w:t>
      </w:r>
      <w:r w:rsidRPr="00604971">
        <w:rPr>
          <w:rFonts w:ascii="Times New Roman" w:eastAsia="Times New Roman" w:hAnsi="Times New Roman" w:cs="Times New Roman"/>
          <w:sz w:val="24"/>
          <w:szCs w:val="24"/>
        </w:rPr>
        <w:tab/>
        <w:t>2</w:t>
      </w:r>
    </w:p>
    <w:p w14:paraId="2A4F0D3B"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PRESENT OBSTETRIC HISTORY</w:t>
      </w:r>
      <w:r w:rsidRPr="00604971">
        <w:rPr>
          <w:rFonts w:ascii="Times New Roman" w:eastAsia="Times New Roman" w:hAnsi="Times New Roman" w:cs="Times New Roman"/>
          <w:sz w:val="24"/>
          <w:szCs w:val="24"/>
        </w:rPr>
        <w:tab/>
        <w:t>3</w:t>
      </w:r>
    </w:p>
    <w:p w14:paraId="3EE2374B"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SUMMARY OF PREVIOUS ANTENATAL VISIT</w:t>
      </w:r>
      <w:r w:rsidRPr="00604971">
        <w:rPr>
          <w:rFonts w:ascii="Times New Roman" w:eastAsia="Times New Roman" w:hAnsi="Times New Roman" w:cs="Times New Roman"/>
          <w:sz w:val="24"/>
          <w:szCs w:val="24"/>
        </w:rPr>
        <w:tab/>
        <w:t>5</w:t>
      </w:r>
    </w:p>
    <w:p w14:paraId="0A2BD254"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SECOND ANTENATAL VISIT</w:t>
      </w:r>
      <w:r w:rsidRPr="00604971">
        <w:rPr>
          <w:rFonts w:ascii="Times New Roman" w:eastAsia="Times New Roman" w:hAnsi="Times New Roman" w:cs="Times New Roman"/>
          <w:sz w:val="24"/>
          <w:szCs w:val="24"/>
        </w:rPr>
        <w:tab/>
        <w:t>5</w:t>
      </w:r>
    </w:p>
    <w:p w14:paraId="4D7AFCC7"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FOURTH ANTENATAL VISIT</w:t>
      </w:r>
      <w:r w:rsidRPr="00604971">
        <w:rPr>
          <w:rFonts w:ascii="Times New Roman" w:eastAsia="Times New Roman" w:hAnsi="Times New Roman" w:cs="Times New Roman"/>
          <w:sz w:val="24"/>
          <w:szCs w:val="24"/>
        </w:rPr>
        <w:tab/>
        <w:t>6</w:t>
      </w:r>
    </w:p>
    <w:p w14:paraId="647F0673" w14:textId="77777777"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FIFTH ANTENATAL VISIT</w:t>
      </w:r>
      <w:r w:rsidRPr="00604971">
        <w:rPr>
          <w:rFonts w:ascii="Times New Roman" w:eastAsia="Times New Roman" w:hAnsi="Times New Roman" w:cs="Times New Roman"/>
          <w:sz w:val="24"/>
          <w:szCs w:val="24"/>
        </w:rPr>
        <w:tab/>
        <w:t>7</w:t>
      </w:r>
    </w:p>
    <w:p w14:paraId="2699E998" w14:textId="727B9936" w:rsidR="00A84E11" w:rsidRPr="00604971" w:rsidRDefault="00000000" w:rsidP="00925B2D">
      <w:pPr>
        <w:tabs>
          <w:tab w:val="left" w:leader="dot" w:pos="9072"/>
        </w:tabs>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SIXTH ANTENATAL VISIT</w:t>
      </w:r>
      <w:r w:rsidRPr="00604971">
        <w:rPr>
          <w:rFonts w:ascii="Times New Roman" w:eastAsia="Times New Roman" w:hAnsi="Times New Roman" w:cs="Times New Roman"/>
          <w:sz w:val="24"/>
          <w:szCs w:val="24"/>
        </w:rPr>
        <w:tab/>
        <w:t>7</w:t>
      </w:r>
    </w:p>
    <w:p w14:paraId="179F700E" w14:textId="2BB4466A" w:rsidR="00A84E11" w:rsidRPr="00604971" w:rsidRDefault="00000000" w:rsidP="00925B2D">
      <w:pPr>
        <w:pStyle w:val="Heading1"/>
      </w:pPr>
      <w:r w:rsidRPr="00604971">
        <w:t>CHAPTER TWO</w:t>
      </w:r>
      <w:r w:rsidRPr="00604971">
        <w:tab/>
      </w:r>
    </w:p>
    <w:p w14:paraId="3F1E12D7" w14:textId="177772CD"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ANTENATAL CARE</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9</w:t>
      </w:r>
    </w:p>
    <w:p w14:paraId="325657A4"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FIRST CONTACT WITH CLIENT</w:t>
      </w:r>
      <w:r w:rsidRPr="00604971">
        <w:rPr>
          <w:rFonts w:ascii="Times New Roman" w:eastAsia="Times New Roman" w:hAnsi="Times New Roman" w:cs="Times New Roman"/>
          <w:sz w:val="24"/>
          <w:szCs w:val="24"/>
        </w:rPr>
        <w:tab/>
        <w:t>9</w:t>
      </w:r>
    </w:p>
    <w:p w14:paraId="71E907B4"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PHYSICAL EXAMINATION</w:t>
      </w:r>
      <w:r w:rsidRPr="00604971">
        <w:rPr>
          <w:rFonts w:ascii="Times New Roman" w:eastAsia="Times New Roman" w:hAnsi="Times New Roman" w:cs="Times New Roman"/>
          <w:sz w:val="24"/>
          <w:szCs w:val="24"/>
        </w:rPr>
        <w:tab/>
        <w:t>10</w:t>
      </w:r>
    </w:p>
    <w:p w14:paraId="30A55A35"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VULVA EXAMINATION</w:t>
      </w:r>
      <w:r w:rsidRPr="00604971">
        <w:rPr>
          <w:rFonts w:ascii="Times New Roman" w:eastAsia="Times New Roman" w:hAnsi="Times New Roman" w:cs="Times New Roman"/>
          <w:sz w:val="24"/>
          <w:szCs w:val="24"/>
        </w:rPr>
        <w:tab/>
        <w:t>11</w:t>
      </w:r>
    </w:p>
    <w:p w14:paraId="3D42CF24"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WHY I CHOSE CLIENT</w:t>
      </w:r>
      <w:r w:rsidRPr="00604971">
        <w:rPr>
          <w:rFonts w:ascii="Times New Roman" w:eastAsia="Times New Roman" w:hAnsi="Times New Roman" w:cs="Times New Roman"/>
          <w:sz w:val="24"/>
          <w:szCs w:val="24"/>
        </w:rPr>
        <w:tab/>
        <w:t>12</w:t>
      </w:r>
    </w:p>
    <w:p w14:paraId="7710249D"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FIRST ANTENATAL HOME VISIT</w:t>
      </w:r>
      <w:r w:rsidRPr="00604971">
        <w:rPr>
          <w:rFonts w:ascii="Times New Roman" w:eastAsia="Times New Roman" w:hAnsi="Times New Roman" w:cs="Times New Roman"/>
          <w:sz w:val="24"/>
          <w:szCs w:val="24"/>
        </w:rPr>
        <w:tab/>
        <w:t>12</w:t>
      </w:r>
    </w:p>
    <w:p w14:paraId="7B0F83DF"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PSYCOSOCIAL ENVIRONMENT</w:t>
      </w:r>
      <w:r w:rsidRPr="00604971">
        <w:rPr>
          <w:rFonts w:ascii="Times New Roman" w:eastAsia="Times New Roman" w:hAnsi="Times New Roman" w:cs="Times New Roman"/>
          <w:sz w:val="24"/>
          <w:szCs w:val="24"/>
        </w:rPr>
        <w:tab/>
        <w:t>12</w:t>
      </w:r>
    </w:p>
    <w:p w14:paraId="3BCDA59E"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PHYSICAL ENVIRONMENT</w:t>
      </w:r>
      <w:r w:rsidRPr="00604971">
        <w:rPr>
          <w:rFonts w:ascii="Times New Roman" w:eastAsia="Times New Roman" w:hAnsi="Times New Roman" w:cs="Times New Roman"/>
          <w:sz w:val="24"/>
          <w:szCs w:val="24"/>
        </w:rPr>
        <w:tab/>
        <w:t>13</w:t>
      </w:r>
    </w:p>
    <w:p w14:paraId="7DE9577F"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SUBSEQUENT VISIT TO THE CLINIC</w:t>
      </w:r>
      <w:r w:rsidRPr="00604971">
        <w:rPr>
          <w:rFonts w:ascii="Times New Roman" w:eastAsia="Times New Roman" w:hAnsi="Times New Roman" w:cs="Times New Roman"/>
          <w:sz w:val="24"/>
          <w:szCs w:val="24"/>
        </w:rPr>
        <w:tab/>
        <w:t>14</w:t>
      </w:r>
    </w:p>
    <w:p w14:paraId="4D59A6EC"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SUBSEQUENT HOME VISIT</w:t>
      </w:r>
      <w:r w:rsidRPr="00604971">
        <w:rPr>
          <w:rFonts w:ascii="Times New Roman" w:eastAsia="Times New Roman" w:hAnsi="Times New Roman" w:cs="Times New Roman"/>
          <w:sz w:val="24"/>
          <w:szCs w:val="24"/>
        </w:rPr>
        <w:tab/>
        <w:t>15</w:t>
      </w:r>
    </w:p>
    <w:p w14:paraId="507C3B25" w14:textId="5E53B99E"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NURSING CARE PLAN DURING ANTENATAL</w:t>
      </w:r>
      <w:r w:rsidRPr="00604971">
        <w:rPr>
          <w:rFonts w:ascii="Times New Roman" w:eastAsia="Times New Roman" w:hAnsi="Times New Roman" w:cs="Times New Roman"/>
          <w:sz w:val="24"/>
          <w:szCs w:val="24"/>
        </w:rPr>
        <w:tab/>
        <w:t>16</w:t>
      </w:r>
    </w:p>
    <w:p w14:paraId="319545A3"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925B2D">
        <w:rPr>
          <w:rStyle w:val="Heading1Char"/>
        </w:rPr>
        <w:t>CHAPTER THREE</w:t>
      </w:r>
      <w:r w:rsidRPr="00604971">
        <w:rPr>
          <w:rFonts w:ascii="Times New Roman" w:eastAsia="Times New Roman" w:hAnsi="Times New Roman" w:cs="Times New Roman"/>
          <w:b/>
          <w:sz w:val="24"/>
          <w:szCs w:val="24"/>
        </w:rPr>
        <w:tab/>
        <w:t>22</w:t>
      </w:r>
    </w:p>
    <w:p w14:paraId="61E3FE1A"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INTRAPARTAL CARE</w:t>
      </w:r>
      <w:r w:rsidRPr="00604971">
        <w:rPr>
          <w:rFonts w:ascii="Times New Roman" w:eastAsia="Times New Roman" w:hAnsi="Times New Roman" w:cs="Times New Roman"/>
          <w:b/>
          <w:sz w:val="24"/>
          <w:szCs w:val="24"/>
        </w:rPr>
        <w:tab/>
        <w:t>22</w:t>
      </w:r>
    </w:p>
    <w:p w14:paraId="24E28848"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ADMISSION AND MANAGEMENT OF FIRST STAGE OF LABOUR</w:t>
      </w:r>
      <w:r w:rsidRPr="00604971">
        <w:rPr>
          <w:rFonts w:ascii="Times New Roman" w:eastAsia="Times New Roman" w:hAnsi="Times New Roman" w:cs="Times New Roman"/>
          <w:sz w:val="24"/>
          <w:szCs w:val="24"/>
        </w:rPr>
        <w:tab/>
        <w:t>22</w:t>
      </w:r>
    </w:p>
    <w:p w14:paraId="120F53CB"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ABDOMINAL EXAMINATION</w:t>
      </w:r>
      <w:r w:rsidRPr="00604971">
        <w:rPr>
          <w:rFonts w:ascii="Times New Roman" w:eastAsia="Times New Roman" w:hAnsi="Times New Roman" w:cs="Times New Roman"/>
          <w:sz w:val="24"/>
          <w:szCs w:val="24"/>
        </w:rPr>
        <w:tab/>
        <w:t>23</w:t>
      </w:r>
    </w:p>
    <w:p w14:paraId="423BA0BB"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VAGINA EXAMINATION</w:t>
      </w:r>
      <w:r w:rsidRPr="00604971">
        <w:rPr>
          <w:rFonts w:ascii="Times New Roman" w:eastAsia="Times New Roman" w:hAnsi="Times New Roman" w:cs="Times New Roman"/>
          <w:sz w:val="24"/>
          <w:szCs w:val="24"/>
        </w:rPr>
        <w:tab/>
        <w:t>23</w:t>
      </w:r>
    </w:p>
    <w:p w14:paraId="74DA2DD4"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MANAGEMENT OF SECOND STAGE OF LABOUR</w:t>
      </w:r>
      <w:r w:rsidRPr="00604971">
        <w:rPr>
          <w:rFonts w:ascii="Times New Roman" w:eastAsia="Times New Roman" w:hAnsi="Times New Roman" w:cs="Times New Roman"/>
          <w:sz w:val="24"/>
          <w:szCs w:val="24"/>
        </w:rPr>
        <w:tab/>
        <w:t>27</w:t>
      </w:r>
    </w:p>
    <w:p w14:paraId="28A81D86"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IMMEDIATE CARE OF THE BABY</w:t>
      </w:r>
      <w:r w:rsidRPr="00604971">
        <w:rPr>
          <w:rFonts w:ascii="Times New Roman" w:eastAsia="Times New Roman" w:hAnsi="Times New Roman" w:cs="Times New Roman"/>
          <w:sz w:val="24"/>
          <w:szCs w:val="24"/>
        </w:rPr>
        <w:tab/>
        <w:t>28</w:t>
      </w:r>
    </w:p>
    <w:p w14:paraId="1516335D"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MANAGEMENT OF THE THIRD STAGE OF LABOUR</w:t>
      </w:r>
      <w:r w:rsidRPr="00604971">
        <w:rPr>
          <w:rFonts w:ascii="Times New Roman" w:eastAsia="Times New Roman" w:hAnsi="Times New Roman" w:cs="Times New Roman"/>
          <w:sz w:val="24"/>
          <w:szCs w:val="24"/>
        </w:rPr>
        <w:tab/>
        <w:t>29</w:t>
      </w:r>
    </w:p>
    <w:p w14:paraId="01455D57"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EXAMINATION OF PLACENTA AND MEMBRANES</w:t>
      </w:r>
      <w:r w:rsidRPr="00604971">
        <w:rPr>
          <w:rFonts w:ascii="Times New Roman" w:eastAsia="Times New Roman" w:hAnsi="Times New Roman" w:cs="Times New Roman"/>
          <w:sz w:val="24"/>
          <w:szCs w:val="24"/>
        </w:rPr>
        <w:tab/>
        <w:t>29</w:t>
      </w:r>
    </w:p>
    <w:p w14:paraId="75F14C95"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MANAGEMENT OF THE FOURTH STAGE</w:t>
      </w:r>
      <w:r w:rsidRPr="00604971">
        <w:rPr>
          <w:rFonts w:ascii="Times New Roman" w:eastAsia="Times New Roman" w:hAnsi="Times New Roman" w:cs="Times New Roman"/>
          <w:sz w:val="24"/>
          <w:szCs w:val="24"/>
        </w:rPr>
        <w:tab/>
        <w:t>30</w:t>
      </w:r>
    </w:p>
    <w:p w14:paraId="6C88E0E9"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SUMMARY OF LABOUR</w:t>
      </w:r>
      <w:r w:rsidRPr="00604971">
        <w:rPr>
          <w:rFonts w:ascii="Times New Roman" w:eastAsia="Times New Roman" w:hAnsi="Times New Roman" w:cs="Times New Roman"/>
          <w:sz w:val="24"/>
          <w:szCs w:val="24"/>
        </w:rPr>
        <w:tab/>
        <w:t>31</w:t>
      </w:r>
    </w:p>
    <w:p w14:paraId="04EBBE9C" w14:textId="0541054E"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NURSING CAREPLAN DURING LABOUR</w:t>
      </w:r>
      <w:r w:rsidRPr="00604971">
        <w:rPr>
          <w:rFonts w:ascii="Times New Roman" w:eastAsia="Times New Roman" w:hAnsi="Times New Roman" w:cs="Times New Roman"/>
          <w:sz w:val="24"/>
          <w:szCs w:val="24"/>
        </w:rPr>
        <w:tab/>
        <w:t>33</w:t>
      </w:r>
    </w:p>
    <w:p w14:paraId="3EC54778" w14:textId="1B564735" w:rsidR="00A84E11" w:rsidRPr="00604971" w:rsidRDefault="00000000" w:rsidP="00925B2D">
      <w:pPr>
        <w:pStyle w:val="Heading1"/>
      </w:pPr>
      <w:r w:rsidRPr="00604971">
        <w:t xml:space="preserve">CHAPTER </w:t>
      </w:r>
      <w:r w:rsidR="00925B2D">
        <w:t>5</w:t>
      </w:r>
    </w:p>
    <w:p w14:paraId="568A0DF2" w14:textId="275F459F"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DATE OF DELIVERY</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[15TH JULY,2025]</w:t>
      </w:r>
      <w:r w:rsidR="00925B2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39</w:t>
      </w:r>
    </w:p>
    <w:p w14:paraId="6F7FD009" w14:textId="1FAA1C3F"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SUBSEQUENT CARE OF THE BABY</w:t>
      </w:r>
      <w:r w:rsidR="00925B2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40</w:t>
      </w:r>
    </w:p>
    <w:p w14:paraId="1E3682A0" w14:textId="14E7785F"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EXAMINATION OF THE BABY</w:t>
      </w:r>
      <w:r w:rsidR="00925B2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40</w:t>
      </w:r>
    </w:p>
    <w:p w14:paraId="1A54A97C" w14:textId="49A53CC1"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BABY’S FIRST BATH</w:t>
      </w:r>
      <w:r w:rsidR="00925B2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42</w:t>
      </w:r>
    </w:p>
    <w:p w14:paraId="53BC4A6C"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PREPARATION OF CLIENT TOWARDS DISCHARGE [16TH JULY,2025]</w:t>
      </w:r>
      <w:r w:rsidRPr="00604971">
        <w:rPr>
          <w:rFonts w:ascii="Times New Roman" w:eastAsia="Times New Roman" w:hAnsi="Times New Roman" w:cs="Times New Roman"/>
          <w:sz w:val="24"/>
          <w:szCs w:val="24"/>
        </w:rPr>
        <w:tab/>
        <w:t>43</w:t>
      </w:r>
    </w:p>
    <w:p w14:paraId="0987D2EA"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FIRST DAY POSTNATAL HOME VISIT (17TH JULY,2025)</w:t>
      </w:r>
      <w:r w:rsidRPr="00604971">
        <w:rPr>
          <w:rFonts w:ascii="Times New Roman" w:eastAsia="Times New Roman" w:hAnsi="Times New Roman" w:cs="Times New Roman"/>
          <w:sz w:val="24"/>
          <w:szCs w:val="24"/>
        </w:rPr>
        <w:tab/>
        <w:t>45</w:t>
      </w:r>
    </w:p>
    <w:p w14:paraId="2A197901"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SECOND DAY POSTNATAL HOME VISIT (18TH JULY,2025)</w:t>
      </w:r>
      <w:r w:rsidRPr="00604971">
        <w:rPr>
          <w:rFonts w:ascii="Times New Roman" w:eastAsia="Times New Roman" w:hAnsi="Times New Roman" w:cs="Times New Roman"/>
          <w:sz w:val="24"/>
          <w:szCs w:val="24"/>
        </w:rPr>
        <w:tab/>
        <w:t>47</w:t>
      </w:r>
    </w:p>
    <w:p w14:paraId="0CB0EB57"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FIRST POSTNATAL VISIT TO THE CLINIC (17TH JULY,2025)</w:t>
      </w:r>
      <w:r w:rsidRPr="00604971">
        <w:rPr>
          <w:rFonts w:ascii="Times New Roman" w:eastAsia="Times New Roman" w:hAnsi="Times New Roman" w:cs="Times New Roman"/>
          <w:sz w:val="24"/>
          <w:szCs w:val="24"/>
        </w:rPr>
        <w:tab/>
        <w:t>49</w:t>
      </w:r>
    </w:p>
    <w:p w14:paraId="4D260D4F"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FOURTH DAY POSTNATAL HOME VISIT (19TH JULY,2025)</w:t>
      </w:r>
      <w:r w:rsidRPr="00604971">
        <w:rPr>
          <w:rFonts w:ascii="Times New Roman" w:eastAsia="Times New Roman" w:hAnsi="Times New Roman" w:cs="Times New Roman"/>
          <w:sz w:val="24"/>
          <w:szCs w:val="24"/>
        </w:rPr>
        <w:tab/>
        <w:t>51</w:t>
      </w:r>
    </w:p>
    <w:p w14:paraId="7B55B3CF"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SIXTH DAY POSTNATAL HOME VISIT (21ST JULY,2025)</w:t>
      </w:r>
      <w:r w:rsidRPr="00604971">
        <w:rPr>
          <w:rFonts w:ascii="Times New Roman" w:eastAsia="Times New Roman" w:hAnsi="Times New Roman" w:cs="Times New Roman"/>
          <w:sz w:val="24"/>
          <w:szCs w:val="24"/>
        </w:rPr>
        <w:tab/>
        <w:t>54</w:t>
      </w:r>
    </w:p>
    <w:p w14:paraId="13869ED9"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SEVENTH DAY POSTNATAL VISIT TO THE CLINIC (22ND JULY,2025)</w:t>
      </w:r>
      <w:r w:rsidRPr="00604971">
        <w:rPr>
          <w:rFonts w:ascii="Times New Roman" w:eastAsia="Times New Roman" w:hAnsi="Times New Roman" w:cs="Times New Roman"/>
          <w:sz w:val="24"/>
          <w:szCs w:val="24"/>
        </w:rPr>
        <w:tab/>
        <w:t>55</w:t>
      </w:r>
    </w:p>
    <w:p w14:paraId="79A133C0"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TERMINATION OF CARE</w:t>
      </w:r>
      <w:r w:rsidRPr="00604971">
        <w:rPr>
          <w:rFonts w:ascii="Times New Roman" w:eastAsia="Times New Roman" w:hAnsi="Times New Roman" w:cs="Times New Roman"/>
          <w:sz w:val="24"/>
          <w:szCs w:val="24"/>
        </w:rPr>
        <w:tab/>
        <w:t>58</w:t>
      </w:r>
    </w:p>
    <w:p w14:paraId="78B037B0"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NURSING CARE PLAN DURING PUERPERIUM</w:t>
      </w:r>
      <w:r w:rsidRPr="00604971">
        <w:rPr>
          <w:rFonts w:ascii="Times New Roman" w:eastAsia="Times New Roman" w:hAnsi="Times New Roman" w:cs="Times New Roman"/>
          <w:sz w:val="24"/>
          <w:szCs w:val="24"/>
        </w:rPr>
        <w:tab/>
        <w:t>59</w:t>
      </w:r>
    </w:p>
    <w:p w14:paraId="6F4022C6"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SUMMARY AND CONCLUSION</w:t>
      </w:r>
      <w:r w:rsidRPr="00604971">
        <w:rPr>
          <w:rFonts w:ascii="Times New Roman" w:eastAsia="Times New Roman" w:hAnsi="Times New Roman" w:cs="Times New Roman"/>
          <w:sz w:val="24"/>
          <w:szCs w:val="24"/>
        </w:rPr>
        <w:tab/>
        <w:t>65</w:t>
      </w:r>
    </w:p>
    <w:p w14:paraId="5A872A1F" w14:textId="77777777"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(PREGNANCY, LABOUR AND PUERPERIUM)</w:t>
      </w:r>
      <w:r w:rsidRPr="00604971">
        <w:rPr>
          <w:rFonts w:ascii="Times New Roman" w:eastAsia="Times New Roman" w:hAnsi="Times New Roman" w:cs="Times New Roman"/>
          <w:sz w:val="24"/>
          <w:szCs w:val="24"/>
        </w:rPr>
        <w:tab/>
        <w:t>65</w:t>
      </w:r>
    </w:p>
    <w:p w14:paraId="065E22EA" w14:textId="77777777" w:rsidR="00A84E11" w:rsidRPr="00604971" w:rsidRDefault="00A84E11" w:rsidP="00925B2D">
      <w:pPr>
        <w:tabs>
          <w:tab w:val="left" w:leader="dot" w:pos="9072"/>
        </w:tabs>
        <w:ind w:right="6"/>
        <w:rPr>
          <w:rFonts w:ascii="Times New Roman" w:eastAsia="Times New Roman" w:hAnsi="Times New Roman" w:cs="Times New Roman"/>
          <w:sz w:val="24"/>
          <w:szCs w:val="24"/>
        </w:rPr>
      </w:pPr>
    </w:p>
    <w:p w14:paraId="19DDFD52" w14:textId="3FA15AF4" w:rsidR="00A84E11" w:rsidRPr="00604971" w:rsidRDefault="00000000" w:rsidP="00925B2D">
      <w:pPr>
        <w:tabs>
          <w:tab w:val="left" w:leader="dot" w:pos="9072"/>
        </w:tabs>
        <w:spacing w:line="360" w:lineRule="auto"/>
        <w:ind w:right="6"/>
        <w:rPr>
          <w:rFonts w:ascii="Times New Roman" w:eastAsia="Times New Roman" w:hAnsi="Times New Roman" w:cs="Times New Roman"/>
          <w:sz w:val="24"/>
          <w:szCs w:val="24"/>
        </w:rPr>
      </w:pPr>
      <w:r w:rsidRPr="00604971">
        <w:rPr>
          <w:rFonts w:ascii="Times New Roman" w:eastAsia="Times New Roman" w:hAnsi="Times New Roman" w:cs="Times New Roman"/>
          <w:b/>
          <w:sz w:val="24"/>
          <w:szCs w:val="24"/>
        </w:rPr>
        <w:t>BIBLIOGRAPHY</w:t>
      </w:r>
      <w:r w:rsidR="00925B2D">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69</w:t>
      </w:r>
    </w:p>
    <w:p w14:paraId="23A62ABF" w14:textId="77777777" w:rsidR="00A84E11" w:rsidRPr="00604971" w:rsidRDefault="00000000" w:rsidP="00925B2D">
      <w:pPr>
        <w:pStyle w:val="Heading1"/>
        <w:jc w:val="center"/>
      </w:pPr>
      <w:r w:rsidRPr="00604971">
        <w:t>LIST OF TABLES</w:t>
      </w:r>
    </w:p>
    <w:p w14:paraId="53E5468D" w14:textId="77777777" w:rsidR="00A84E11" w:rsidRPr="00604971" w:rsidRDefault="00000000">
      <w:pPr>
        <w:spacing w:before="24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 ONE NURSING CARE PLAN DURING ANTENATAL</w:t>
      </w:r>
      <w:r w:rsidRPr="00604971">
        <w:rPr>
          <w:rFonts w:ascii="Times New Roman" w:eastAsia="Times New Roman" w:hAnsi="Times New Roman" w:cs="Times New Roman"/>
          <w:sz w:val="24"/>
          <w:szCs w:val="24"/>
        </w:rPr>
        <w:tab/>
        <w:t>17</w:t>
      </w:r>
    </w:p>
    <w:p w14:paraId="2C5C6E8C" w14:textId="77777777" w:rsidR="00A84E11" w:rsidRPr="00604971" w:rsidRDefault="00000000">
      <w:pPr>
        <w:spacing w:before="24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 TWO: NURSING CARE PLAN DURING LABOUR</w:t>
      </w:r>
      <w:r w:rsidRPr="00604971">
        <w:rPr>
          <w:rFonts w:ascii="Times New Roman" w:eastAsia="Times New Roman" w:hAnsi="Times New Roman" w:cs="Times New Roman"/>
          <w:sz w:val="24"/>
          <w:szCs w:val="24"/>
        </w:rPr>
        <w:tab/>
        <w:t>34</w:t>
      </w:r>
    </w:p>
    <w:p w14:paraId="64623EB9" w14:textId="77777777" w:rsidR="00A84E11" w:rsidRPr="00604971" w:rsidRDefault="00000000">
      <w:pPr>
        <w:spacing w:before="24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 THREE: NURSING CARE PLAN DURING PUERPERIUM</w:t>
      </w:r>
      <w:r w:rsidRPr="00604971">
        <w:rPr>
          <w:rFonts w:ascii="Times New Roman" w:eastAsia="Times New Roman" w:hAnsi="Times New Roman" w:cs="Times New Roman"/>
          <w:sz w:val="24"/>
          <w:szCs w:val="24"/>
        </w:rPr>
        <w:tab/>
        <w:t>60</w:t>
      </w:r>
    </w:p>
    <w:p w14:paraId="45D5F99B" w14:textId="77777777" w:rsidR="00A84E11" w:rsidRPr="00604971" w:rsidRDefault="00000000">
      <w:pPr>
        <w:spacing w:before="24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 FOUR: PHARMACOLOGY OF DRUGS</w:t>
      </w:r>
      <w:r w:rsidRPr="00604971">
        <w:rPr>
          <w:rFonts w:ascii="Times New Roman" w:eastAsia="Times New Roman" w:hAnsi="Times New Roman" w:cs="Times New Roman"/>
          <w:sz w:val="24"/>
          <w:szCs w:val="24"/>
        </w:rPr>
        <w:tab/>
        <w:t>66</w:t>
      </w:r>
    </w:p>
    <w:p w14:paraId="0D960D1D"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3D94AA78" w14:textId="77777777" w:rsidR="00A84E11" w:rsidRPr="00604971" w:rsidRDefault="00000000">
      <w:pPr>
        <w:keepNext/>
        <w:keepLines/>
        <w:spacing w:before="240" w:line="360" w:lineRule="auto"/>
        <w:ind w:right="4"/>
        <w:jc w:val="center"/>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APPENDICES</w:t>
      </w:r>
    </w:p>
    <w:p w14:paraId="52CE2BC0"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APPENDIX I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MATERNAL RECORDS</w:t>
      </w:r>
    </w:p>
    <w:p w14:paraId="09ED4A56"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APPENDIX II                      </w:t>
      </w:r>
      <w:r w:rsidRPr="00604971">
        <w:rPr>
          <w:rFonts w:ascii="Times New Roman" w:eastAsia="Times New Roman" w:hAnsi="Times New Roman" w:cs="Times New Roman"/>
          <w:sz w:val="24"/>
          <w:szCs w:val="24"/>
        </w:rPr>
        <w:tab/>
        <w:t>LABORATORY INVESTIGATION</w:t>
      </w:r>
    </w:p>
    <w:p w14:paraId="57E4FAE4"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APPENDIX III                    </w:t>
      </w:r>
      <w:r w:rsidRPr="00604971">
        <w:rPr>
          <w:rFonts w:ascii="Times New Roman" w:eastAsia="Times New Roman" w:hAnsi="Times New Roman" w:cs="Times New Roman"/>
          <w:sz w:val="24"/>
          <w:szCs w:val="24"/>
        </w:rPr>
        <w:tab/>
        <w:t>ANTENATAL PROGRESS RECORD</w:t>
      </w:r>
    </w:p>
    <w:p w14:paraId="4905A4EA"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APPENDIX IV                     </w:t>
      </w:r>
      <w:r w:rsidRPr="00604971">
        <w:rPr>
          <w:rFonts w:ascii="Times New Roman" w:eastAsia="Times New Roman" w:hAnsi="Times New Roman" w:cs="Times New Roman"/>
          <w:sz w:val="24"/>
          <w:szCs w:val="24"/>
        </w:rPr>
        <w:tab/>
        <w:t>PARTOGRAPH</w:t>
      </w:r>
    </w:p>
    <w:p w14:paraId="4A3ADE4A"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APPENDIX V                </w:t>
      </w:r>
      <w:r w:rsidRPr="00604971">
        <w:rPr>
          <w:rFonts w:ascii="Times New Roman" w:eastAsia="Times New Roman" w:hAnsi="Times New Roman" w:cs="Times New Roman"/>
          <w:sz w:val="24"/>
          <w:szCs w:val="24"/>
        </w:rPr>
        <w:tab/>
        <w:t>SUMMARY OF LABOUR AND DELIVERY OUTCOME</w:t>
      </w:r>
    </w:p>
    <w:p w14:paraId="410AC0CF"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APPENDIX VI                      </w:t>
      </w:r>
      <w:r w:rsidRPr="00604971">
        <w:rPr>
          <w:rFonts w:ascii="Times New Roman" w:eastAsia="Times New Roman" w:hAnsi="Times New Roman" w:cs="Times New Roman"/>
          <w:sz w:val="24"/>
          <w:szCs w:val="24"/>
        </w:rPr>
        <w:tab/>
        <w:t>REPORT ON MOTHER</w:t>
      </w:r>
    </w:p>
    <w:p w14:paraId="2FD65323" w14:textId="77777777" w:rsidR="00A84E11" w:rsidRPr="00604971" w:rsidRDefault="00000000">
      <w:pPr>
        <w:spacing w:before="24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APPENDIX VII                      REPORT ON BABY</w:t>
      </w:r>
      <w:r w:rsidRPr="00604971">
        <w:rPr>
          <w:rFonts w:ascii="Times New Roman" w:eastAsia="Times New Roman" w:hAnsi="Times New Roman" w:cs="Times New Roman"/>
          <w:sz w:val="24"/>
          <w:szCs w:val="24"/>
        </w:rPr>
        <w:tab/>
      </w:r>
    </w:p>
    <w:p w14:paraId="12ED916C" w14:textId="77777777" w:rsidR="00A84E11" w:rsidRPr="00604971" w:rsidRDefault="00A84E11">
      <w:pPr>
        <w:spacing w:line="360" w:lineRule="auto"/>
        <w:ind w:right="4"/>
        <w:jc w:val="both"/>
        <w:rPr>
          <w:rFonts w:ascii="Times New Roman" w:eastAsia="Times New Roman" w:hAnsi="Times New Roman" w:cs="Times New Roman"/>
          <w:sz w:val="24"/>
          <w:szCs w:val="24"/>
        </w:rPr>
      </w:pPr>
    </w:p>
    <w:p w14:paraId="63C323EF" w14:textId="55045EF6" w:rsidR="00A84E11" w:rsidRPr="00604971" w:rsidRDefault="00000000" w:rsidP="00FE4C6E">
      <w:pPr>
        <w:spacing w:after="100" w:line="254" w:lineRule="auto"/>
        <w:ind w:right="4"/>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SIGNATORIES</w:t>
      </w:r>
      <w:r w:rsidRPr="00604971">
        <w:rPr>
          <w:rFonts w:ascii="Times New Roman" w:eastAsia="Times New Roman" w:hAnsi="Times New Roman" w:cs="Times New Roman"/>
          <w:b/>
          <w:sz w:val="24"/>
          <w:szCs w:val="24"/>
        </w:rPr>
        <w:tab/>
        <w:t>70</w:t>
      </w:r>
    </w:p>
    <w:p w14:paraId="40C9ACAB" w14:textId="77777777" w:rsidR="00A84E11" w:rsidRPr="00604971" w:rsidRDefault="00000000" w:rsidP="00925B2D">
      <w:pPr>
        <w:pStyle w:val="Heading1"/>
        <w:jc w:val="center"/>
      </w:pPr>
      <w:r w:rsidRPr="00604971">
        <w:lastRenderedPageBreak/>
        <w:t>INTRODUCTION</w:t>
      </w:r>
    </w:p>
    <w:p w14:paraId="5856ABBF" w14:textId="69247C46"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 family centered maternity care study is a care render to an expectant mother throughout pregnancy, labor, and puerperium without any complication. In the course of </w:t>
      </w:r>
      <w:r w:rsidR="002D76E3">
        <w:rPr>
          <w:rFonts w:ascii="Times New Roman" w:eastAsia="Times New Roman" w:hAnsi="Times New Roman" w:cs="Times New Roman"/>
          <w:sz w:val="24"/>
          <w:szCs w:val="24"/>
        </w:rPr>
        <w:t>this,</w:t>
      </w:r>
      <w:r w:rsidRPr="00604971">
        <w:rPr>
          <w:rFonts w:ascii="Times New Roman" w:eastAsia="Times New Roman" w:hAnsi="Times New Roman" w:cs="Times New Roman"/>
          <w:sz w:val="24"/>
          <w:szCs w:val="24"/>
        </w:rPr>
        <w:t xml:space="preserve"> care study care is given to the expectant mother physically, emotionally, psychological and spiritual well-being of the mother, the family and the community in which she lives.</w:t>
      </w:r>
    </w:p>
    <w:p w14:paraId="4AB1B107" w14:textId="299A774F"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The care study </w:t>
      </w:r>
      <w:r w:rsidR="00FE4C6E" w:rsidRPr="00604971">
        <w:rPr>
          <w:rFonts w:ascii="Times New Roman" w:eastAsia="Times New Roman" w:hAnsi="Times New Roman" w:cs="Times New Roman"/>
          <w:sz w:val="24"/>
          <w:szCs w:val="24"/>
        </w:rPr>
        <w:t>helps</w:t>
      </w:r>
      <w:r w:rsidRPr="00604971">
        <w:rPr>
          <w:rFonts w:ascii="Times New Roman" w:eastAsia="Times New Roman" w:hAnsi="Times New Roman" w:cs="Times New Roman"/>
          <w:sz w:val="24"/>
          <w:szCs w:val="24"/>
        </w:rPr>
        <w:t xml:space="preserve"> the student midwife to apply the knowledge and the skills she has acquire</w:t>
      </w:r>
      <w:r w:rsidR="002D76E3">
        <w:rPr>
          <w:rFonts w:ascii="Times New Roman" w:eastAsia="Times New Roman" w:hAnsi="Times New Roman" w:cs="Times New Roman"/>
          <w:sz w:val="24"/>
          <w:szCs w:val="24"/>
        </w:rPr>
        <w:t>d during this period of training</w:t>
      </w:r>
      <w:r w:rsidRPr="00604971">
        <w:rPr>
          <w:rFonts w:ascii="Times New Roman" w:eastAsia="Times New Roman" w:hAnsi="Times New Roman" w:cs="Times New Roman"/>
          <w:sz w:val="24"/>
          <w:szCs w:val="24"/>
        </w:rPr>
        <w:t>. The family centered maternity care study is a systematic process in taking care of a pregnant wom</w:t>
      </w:r>
      <w:r w:rsidR="002D76E3">
        <w:rPr>
          <w:rFonts w:ascii="Times New Roman" w:eastAsia="Times New Roman" w:hAnsi="Times New Roman" w:cs="Times New Roman"/>
          <w:sz w:val="24"/>
          <w:szCs w:val="24"/>
        </w:rPr>
        <w:t>a</w:t>
      </w:r>
      <w:r w:rsidRPr="00604971">
        <w:rPr>
          <w:rFonts w:ascii="Times New Roman" w:eastAsia="Times New Roman" w:hAnsi="Times New Roman" w:cs="Times New Roman"/>
          <w:sz w:val="24"/>
          <w:szCs w:val="24"/>
        </w:rPr>
        <w:t xml:space="preserve">n and her family based on a specific problems and needs. The expectant mother is managed throughout pregnancy, labor, and puerperium to achieve a successful outcome render care to the expectant mother and her family.  It also </w:t>
      </w:r>
      <w:r w:rsidR="00FE4C6E" w:rsidRPr="00604971">
        <w:rPr>
          <w:rFonts w:ascii="Times New Roman" w:eastAsia="Times New Roman" w:hAnsi="Times New Roman" w:cs="Times New Roman"/>
          <w:sz w:val="24"/>
          <w:szCs w:val="24"/>
        </w:rPr>
        <w:t>enables</w:t>
      </w:r>
      <w:r w:rsidRPr="00604971">
        <w:rPr>
          <w:rFonts w:ascii="Times New Roman" w:eastAsia="Times New Roman" w:hAnsi="Times New Roman" w:cs="Times New Roman"/>
          <w:sz w:val="24"/>
          <w:szCs w:val="24"/>
        </w:rPr>
        <w:t xml:space="preserve"> the student midwife to develop good interpersonal communication skills towards client and the family by using nursing process to collect data, diagnose, identification of problems, implementing, intervention and evaluate goals set. This care study was</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rendered to Madam E.B a 24years old,</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gravida2</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para1</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alive,                                                                                                                                                                                                                                                                                                                                                                                                                                                                                                                                                                                                                                                                                                                       I met Madam E.B at Asuofua Polyclinic on the 24th June,</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2025</w:t>
      </w:r>
      <w:r w:rsidR="002D76E3">
        <w:rPr>
          <w:rFonts w:ascii="Times New Roman" w:eastAsia="Times New Roman" w:hAnsi="Times New Roman" w:cs="Times New Roman"/>
          <w:sz w:val="24"/>
          <w:szCs w:val="24"/>
        </w:rPr>
        <w:t xml:space="preserve"> at the antenatal clinic, </w:t>
      </w:r>
      <w:r w:rsidRPr="00604971">
        <w:rPr>
          <w:rFonts w:ascii="Times New Roman" w:eastAsia="Times New Roman" w:hAnsi="Times New Roman" w:cs="Times New Roman"/>
          <w:sz w:val="24"/>
          <w:szCs w:val="24"/>
        </w:rPr>
        <w:t xml:space="preserve"> </w:t>
      </w:r>
      <w:r w:rsidR="002D76E3">
        <w:rPr>
          <w:rFonts w:ascii="Times New Roman" w:eastAsia="Times New Roman" w:hAnsi="Times New Roman" w:cs="Times New Roman"/>
          <w:sz w:val="24"/>
          <w:szCs w:val="24"/>
        </w:rPr>
        <w:t>w</w:t>
      </w:r>
      <w:r w:rsidRPr="00604971">
        <w:rPr>
          <w:rFonts w:ascii="Times New Roman" w:eastAsia="Times New Roman" w:hAnsi="Times New Roman" w:cs="Times New Roman"/>
          <w:sz w:val="24"/>
          <w:szCs w:val="24"/>
        </w:rPr>
        <w:t xml:space="preserve">hen she was attending her ninth antenatal clinic with gestation age 37weeks. I choose Madam E.B as my client for the family centered maternity care study because during antenatal health talk on exclusive breastfeeding, she had misconception on exclusive breastfeeding and breastfeeding itself of which the midwife in charge explained and corrected the misconception </w:t>
      </w:r>
      <w:r w:rsidR="00FE4C6E" w:rsidRPr="00604971">
        <w:rPr>
          <w:rFonts w:ascii="Times New Roman" w:eastAsia="Times New Roman" w:hAnsi="Times New Roman" w:cs="Times New Roman"/>
          <w:sz w:val="24"/>
          <w:szCs w:val="24"/>
        </w:rPr>
        <w:t>but, on my observation,</w:t>
      </w:r>
      <w:r w:rsidRPr="00604971">
        <w:rPr>
          <w:rFonts w:ascii="Times New Roman" w:eastAsia="Times New Roman" w:hAnsi="Times New Roman" w:cs="Times New Roman"/>
          <w:sz w:val="24"/>
          <w:szCs w:val="24"/>
        </w:rPr>
        <w:t xml:space="preserve"> she looked not satisfied by her facial expression.  I met her after the health talk and established rapport and told her my intentions to use her for my care study. Madam E.B </w:t>
      </w:r>
      <w:r w:rsidR="00FE4C6E" w:rsidRPr="00604971">
        <w:rPr>
          <w:rFonts w:ascii="Times New Roman" w:eastAsia="Times New Roman" w:hAnsi="Times New Roman" w:cs="Times New Roman"/>
          <w:sz w:val="24"/>
          <w:szCs w:val="24"/>
        </w:rPr>
        <w:t>delivered alive</w:t>
      </w:r>
      <w:r w:rsidRPr="00604971">
        <w:rPr>
          <w:rFonts w:ascii="Times New Roman" w:eastAsia="Times New Roman" w:hAnsi="Times New Roman" w:cs="Times New Roman"/>
          <w:sz w:val="24"/>
          <w:szCs w:val="24"/>
        </w:rPr>
        <w:t xml:space="preserve"> female infant on the 15th July,2025 who weight was 3.0 kilogram without any complications to the mother and the baby.</w:t>
      </w:r>
    </w:p>
    <w:p w14:paraId="19BFF185" w14:textId="3B06CF05"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nursed her for three weeks,</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five days that was from 24th June to 22nd July,2025 and handed her over to the Public Health Unit for continuity of care. She went through her late pregnancy, </w:t>
      </w:r>
      <w:r w:rsidR="00FE4C6E" w:rsidRPr="00604971">
        <w:rPr>
          <w:rFonts w:ascii="Times New Roman" w:eastAsia="Times New Roman" w:hAnsi="Times New Roman" w:cs="Times New Roman"/>
          <w:sz w:val="24"/>
          <w:szCs w:val="24"/>
        </w:rPr>
        <w:t>Labor</w:t>
      </w:r>
      <w:r w:rsidRPr="00604971">
        <w:rPr>
          <w:rFonts w:ascii="Times New Roman" w:eastAsia="Times New Roman" w:hAnsi="Times New Roman" w:cs="Times New Roman"/>
          <w:sz w:val="24"/>
          <w:szCs w:val="24"/>
        </w:rPr>
        <w:t xml:space="preserve"> and puerperium safely without any complications.</w:t>
      </w:r>
    </w:p>
    <w:p w14:paraId="710ABE1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The care study comprises of four chapters;</w:t>
      </w:r>
    </w:p>
    <w:p w14:paraId="3D7C5C7D"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 Chapter one talks about the interactions about client profile/personal, and social history, medical history, surgical history, menstrual history, past obstetric history and present obstetric history.</w:t>
      </w:r>
    </w:p>
    <w:p w14:paraId="39886118"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Chapter two talks about the interaction with the client, reason why I choice my client, antenatal home visits, antenatal clinic visits and nursing care plan on antenatal care.</w:t>
      </w:r>
    </w:p>
    <w:p w14:paraId="692468A2" w14:textId="280116BE"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Chapter three also talks about the four </w:t>
      </w:r>
      <w:r w:rsidR="00FE4C6E" w:rsidRPr="00604971">
        <w:rPr>
          <w:rFonts w:ascii="Times New Roman" w:eastAsia="Times New Roman" w:hAnsi="Times New Roman" w:cs="Times New Roman"/>
          <w:sz w:val="24"/>
          <w:szCs w:val="24"/>
        </w:rPr>
        <w:t>stages</w:t>
      </w:r>
      <w:r w:rsidRPr="00604971">
        <w:rPr>
          <w:rFonts w:ascii="Times New Roman" w:eastAsia="Times New Roman" w:hAnsi="Times New Roman" w:cs="Times New Roman"/>
          <w:sz w:val="24"/>
          <w:szCs w:val="24"/>
        </w:rPr>
        <w:t xml:space="preserve"> of labor and their problems, as well as management and their intervention.</w:t>
      </w:r>
    </w:p>
    <w:p w14:paraId="24A23CFF"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The four chapter also talks about the postnatal care given to the mother and the baby, including the care given during the fourth stage and preparation for discharge, subsequent care of the baby, first day post-delivery to the seventh day post-delivery care. For confidentiality purpose, the initials (E.B) was used for my client instead of her full name</w:t>
      </w:r>
    </w:p>
    <w:p w14:paraId="47913E0F" w14:textId="74A7BE1D" w:rsidR="00FE4C6E" w:rsidRDefault="00000000">
      <w:pPr>
        <w:spacing w:after="160" w:line="360" w:lineRule="auto"/>
        <w:ind w:right="4"/>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 xml:space="preserve">                                   </w:t>
      </w:r>
    </w:p>
    <w:p w14:paraId="03692B1E" w14:textId="79FCF774" w:rsidR="00604971" w:rsidRPr="00604971" w:rsidRDefault="00FE4C6E" w:rsidP="00CE24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1BAE906" w14:textId="77777777" w:rsidR="00A84E11" w:rsidRPr="00CE2484" w:rsidRDefault="00000000" w:rsidP="00CE2484">
      <w:pPr>
        <w:pStyle w:val="Heading"/>
        <w:jc w:val="center"/>
        <w:rPr>
          <w:sz w:val="24"/>
          <w:szCs w:val="24"/>
        </w:rPr>
      </w:pPr>
      <w:r w:rsidRPr="00CE2484">
        <w:rPr>
          <w:sz w:val="24"/>
          <w:szCs w:val="24"/>
        </w:rPr>
        <w:lastRenderedPageBreak/>
        <w:t>LITERATURE REVIEW</w:t>
      </w:r>
    </w:p>
    <w:p w14:paraId="54B1582E" w14:textId="7490DD1C" w:rsidR="00A84E11" w:rsidRPr="00CE2484" w:rsidRDefault="00000000" w:rsidP="00CE2484">
      <w:pPr>
        <w:pStyle w:val="Heading1"/>
        <w:rPr>
          <w:sz w:val="28"/>
          <w:szCs w:val="28"/>
        </w:rPr>
      </w:pPr>
      <w:r w:rsidRPr="00CE2484">
        <w:rPr>
          <w:sz w:val="28"/>
          <w:szCs w:val="28"/>
        </w:rPr>
        <w:t>PREGNANCY</w:t>
      </w:r>
    </w:p>
    <w:p w14:paraId="478AA035" w14:textId="00D303CC"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According to Tiran, (2017), Pregnancy is the condition of having a developing embryo or fetus within the body. </w:t>
      </w:r>
      <w:r w:rsidR="002D76E3">
        <w:rPr>
          <w:rFonts w:ascii="Times New Roman" w:eastAsia="Times New Roman" w:hAnsi="Times New Roman" w:cs="Times New Roman"/>
          <w:sz w:val="24"/>
          <w:szCs w:val="24"/>
        </w:rPr>
        <w:t>The</w:t>
      </w:r>
      <w:r w:rsidRPr="00604971">
        <w:rPr>
          <w:rFonts w:ascii="Times New Roman" w:eastAsia="Times New Roman" w:hAnsi="Times New Roman" w:cs="Times New Roman"/>
          <w:sz w:val="24"/>
          <w:szCs w:val="24"/>
        </w:rPr>
        <w:t xml:space="preserve"> World </w:t>
      </w:r>
      <w:r w:rsidR="00FE4C6E" w:rsidRPr="00604971">
        <w:rPr>
          <w:rFonts w:ascii="Times New Roman" w:eastAsia="Times New Roman" w:hAnsi="Times New Roman" w:cs="Times New Roman"/>
          <w:sz w:val="24"/>
          <w:szCs w:val="24"/>
        </w:rPr>
        <w:t>Health</w:t>
      </w:r>
      <w:r w:rsidRPr="00604971">
        <w:rPr>
          <w:rFonts w:ascii="Times New Roman" w:eastAsia="Times New Roman" w:hAnsi="Times New Roman" w:cs="Times New Roman"/>
          <w:sz w:val="24"/>
          <w:szCs w:val="24"/>
        </w:rPr>
        <w:t xml:space="preserve"> Organization</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(W</w:t>
      </w:r>
      <w:r w:rsidR="00FE4C6E">
        <w:rPr>
          <w:rFonts w:ascii="Times New Roman" w:eastAsia="Times New Roman" w:hAnsi="Times New Roman" w:cs="Times New Roman"/>
          <w:sz w:val="24"/>
          <w:szCs w:val="24"/>
        </w:rPr>
        <w:t>.</w:t>
      </w:r>
      <w:r w:rsidRPr="00604971">
        <w:rPr>
          <w:rFonts w:ascii="Times New Roman" w:eastAsia="Times New Roman" w:hAnsi="Times New Roman" w:cs="Times New Roman"/>
          <w:sz w:val="24"/>
          <w:szCs w:val="24"/>
        </w:rPr>
        <w:t>H</w:t>
      </w:r>
      <w:r w:rsidR="00FE4C6E">
        <w:rPr>
          <w:rFonts w:ascii="Times New Roman" w:eastAsia="Times New Roman" w:hAnsi="Times New Roman" w:cs="Times New Roman"/>
          <w:sz w:val="24"/>
          <w:szCs w:val="24"/>
        </w:rPr>
        <w:t>.</w:t>
      </w:r>
      <w:r w:rsidRPr="00604971">
        <w:rPr>
          <w:rFonts w:ascii="Times New Roman" w:eastAsia="Times New Roman" w:hAnsi="Times New Roman" w:cs="Times New Roman"/>
          <w:sz w:val="24"/>
          <w:szCs w:val="24"/>
        </w:rPr>
        <w:t>O</w:t>
      </w:r>
      <w:r w:rsidR="00FE4C6E">
        <w:rPr>
          <w:rFonts w:ascii="Times New Roman" w:eastAsia="Times New Roman" w:hAnsi="Times New Roman" w:cs="Times New Roman"/>
          <w:sz w:val="24"/>
          <w:szCs w:val="24"/>
        </w:rPr>
        <w:t xml:space="preserve">) </w:t>
      </w:r>
      <w:r w:rsidR="002D76E3">
        <w:rPr>
          <w:rFonts w:ascii="Times New Roman" w:eastAsia="Times New Roman" w:hAnsi="Times New Roman" w:cs="Times New Roman"/>
          <w:sz w:val="24"/>
          <w:szCs w:val="24"/>
        </w:rPr>
        <w:t xml:space="preserve">defines </w:t>
      </w:r>
      <w:r w:rsidRPr="00604971">
        <w:rPr>
          <w:rFonts w:ascii="Times New Roman" w:eastAsia="Times New Roman" w:hAnsi="Times New Roman" w:cs="Times New Roman"/>
          <w:sz w:val="24"/>
          <w:szCs w:val="24"/>
        </w:rPr>
        <w:t xml:space="preserve">Pregnancy </w:t>
      </w:r>
      <w:r w:rsidR="002D76E3">
        <w:rPr>
          <w:rFonts w:ascii="Times New Roman" w:eastAsia="Times New Roman" w:hAnsi="Times New Roman" w:cs="Times New Roman"/>
          <w:sz w:val="24"/>
          <w:szCs w:val="24"/>
        </w:rPr>
        <w:t>as</w:t>
      </w:r>
      <w:r w:rsidRPr="00604971">
        <w:rPr>
          <w:rFonts w:ascii="Times New Roman" w:eastAsia="Times New Roman" w:hAnsi="Times New Roman" w:cs="Times New Roman"/>
          <w:sz w:val="24"/>
          <w:szCs w:val="24"/>
        </w:rPr>
        <w:t xml:space="preserve"> the period during which a woman carries one or more offspring known as a fetus or embryo,</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developing inside her uterus. This starts from conception to delivery of the baby.  The normal duration is two hundred and eighty (280) days or forty (40 weeks) or nine (9) months and</w:t>
      </w:r>
    </w:p>
    <w:p w14:paraId="04976C87" w14:textId="7B98360B"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Seven (7) days counted from the first day of the last normal menstrual period.</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This include ensuring the health and well-being of the mother and baby. The period of pregnancy is divided 3 trimesters.</w:t>
      </w:r>
    </w:p>
    <w:p w14:paraId="594E1F0D" w14:textId="5C2E1F22"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There are 3 trimesters in pregnancy. The first trimester starts from onset of pregnancy to 12 weeks, second trimester from 12 to 24 weeks and third trimester is from 24 weeks to 40 weeks of gestation or till term when the fetus is viable. Marshall and </w:t>
      </w:r>
      <w:r w:rsidR="00FE4C6E" w:rsidRPr="00604971">
        <w:rPr>
          <w:rFonts w:ascii="Times New Roman" w:eastAsia="Times New Roman" w:hAnsi="Times New Roman" w:cs="Times New Roman"/>
          <w:sz w:val="24"/>
          <w:szCs w:val="24"/>
        </w:rPr>
        <w:t>Raynor (</w:t>
      </w:r>
      <w:r w:rsidRPr="00604971">
        <w:rPr>
          <w:rFonts w:ascii="Times New Roman" w:eastAsia="Times New Roman" w:hAnsi="Times New Roman" w:cs="Times New Roman"/>
          <w:sz w:val="24"/>
          <w:szCs w:val="24"/>
        </w:rPr>
        <w:t>2014) During pregnancy certain physiological and psychological changes occur as a result of maternal hormones particularly estrogen and progesterone which may cause minor disorders such as morning sickness, nausea and vomiting,</w:t>
      </w:r>
      <w:r w:rsidR="00FE4C6E">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leg cramps which if neglected, may cause complications in pregnancy. Hence the midwife is therefore to educate and help the client to cope with these changes during pregnancy. Tiran, (2013).</w:t>
      </w:r>
    </w:p>
    <w:p w14:paraId="00315888" w14:textId="29CF1CC4"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Focused Antenatal Care is the care given to an expectant mother from the time of confirmed conception till the onset of </w:t>
      </w:r>
      <w:r w:rsidR="00FE4C6E" w:rsidRPr="00604971">
        <w:rPr>
          <w:rFonts w:ascii="Times New Roman" w:eastAsia="Times New Roman" w:hAnsi="Times New Roman" w:cs="Times New Roman"/>
          <w:sz w:val="24"/>
          <w:szCs w:val="24"/>
        </w:rPr>
        <w:t>labor</w:t>
      </w:r>
      <w:r w:rsidRPr="00604971">
        <w:rPr>
          <w:rFonts w:ascii="Times New Roman" w:eastAsia="Times New Roman" w:hAnsi="Times New Roman" w:cs="Times New Roman"/>
          <w:sz w:val="24"/>
          <w:szCs w:val="24"/>
        </w:rPr>
        <w:t xml:space="preserve">. It is client centered and comprehensive antenatal care given that place emphasis on individualized and client cantered care. It also places emphasis on disease detection rather than risk assessment. Focused antenatal care is a personalized care provided to a pregnant woman which emphasizes on the women's overall health status, her preparation for child birth and readiness for complication.  </w:t>
      </w:r>
    </w:p>
    <w:p w14:paraId="7CB3420F" w14:textId="03FA4040" w:rsidR="00A84E11" w:rsidRPr="00604971" w:rsidRDefault="00FE4C6E" w:rsidP="00FE4C6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C53FC57" w14:textId="77777777" w:rsidR="00A84E11" w:rsidRPr="00604971" w:rsidRDefault="00000000" w:rsidP="00CE2484">
      <w:pPr>
        <w:pStyle w:val="Heading2"/>
      </w:pPr>
      <w:r w:rsidRPr="00604971">
        <w:lastRenderedPageBreak/>
        <w:t>LABOUR</w:t>
      </w:r>
    </w:p>
    <w:p w14:paraId="50B8938A"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Labour may be described as the process which the fetus, placenta and its membranes are expelled from the birth canal Marshall and Raynor, (2014).  According to Fraser and cooper, the process last from 38-42 weeks of gestation. Normal labour is characterized by the fetus presenting by the vertex, delivery alive at term. The process should be spontaneous with no complications to the mother and the baby.</w:t>
      </w:r>
    </w:p>
    <w:p w14:paraId="3EB7FEC8"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Labour is however said to be normal when the baby is born at term (37 completed weeks to 40 weeks) with fetus presenting by the vertex, the process completed spontaneously by natural effort of the mother</w:t>
      </w:r>
    </w:p>
    <w:p w14:paraId="4BC01F53"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Labour involves four stages. The first stage of labour is the dilation of the cervix from 1cm to full dilation which is (10cm) to allow foetal head to pass through the birth canal. The first stage of labour is divided into two phases,thus the latent phase and the active phase. The latent phase is prior to active first stage of labour and may last for 6-8hours in the first mothers when the cervix dilates from 0-3cm. Contractions become progressively more coordinated and cervix may dilate to 3cm. The latent phase averages about 8hours for a nulliparous (woman having her first child) and 5hours for a multiparous (woman with subsequent babies). Partograph is the graphical record used to monitor the progress of labour and the condition of both the mother and the fetus during childbirth. In the active phase the cervix dilates from 4cm to 8cm and the presenting part of the baby descend into the pelvis. The active phase averages about 5 hours for nulliparous and 2 hours for multiparous. </w:t>
      </w:r>
    </w:p>
    <w:p w14:paraId="1FD49FD0"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In the second stage which is called expulsion, the baby moves throughout the cervix and vagina to the vulva. The third stage of labour begin with the delivery of the baby and ends when the placenta and membranes are expelled. Also known as parturition and child birth.</w:t>
      </w:r>
    </w:p>
    <w:p w14:paraId="61D09E3F" w14:textId="6FB6572E"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During the onset of labour, the cervix will completely dilate, early in this stage the contractions are mild and irregular. The midwife should recognize the onset of labour and the woman is managed as such. The woman is reassured, vital signs are checked and physical examination is done. The physical needs are maintaining bladder care, relieving of pain, rest and sleep and adequate nutrition. The midwife monitors the progress of labour, foetal </w:t>
      </w:r>
      <w:r w:rsidRPr="00604971">
        <w:rPr>
          <w:rFonts w:ascii="Times New Roman" w:eastAsia="Times New Roman" w:hAnsi="Times New Roman" w:cs="Times New Roman"/>
          <w:sz w:val="24"/>
          <w:szCs w:val="24"/>
        </w:rPr>
        <w:lastRenderedPageBreak/>
        <w:t xml:space="preserve">condition and maternal condition by the use of partograph during active phase of first stage of labour Marshall and Raynor (2014). The second stage of labour is the full dilatation of the cervical os and delivery of the baby. It may last up to 30minutes in multiparous and 60minutes in nulliparous. Crowning occurs when the baby head is visible at the opening of the vagina, the second stage is usually shorter than the first stage. It is divided into non expulsive and expulsive phase. In the </w:t>
      </w:r>
      <w:r w:rsidR="002D76E3" w:rsidRPr="00604971">
        <w:rPr>
          <w:rFonts w:ascii="Times New Roman" w:eastAsia="Times New Roman" w:hAnsi="Times New Roman" w:cs="Times New Roman"/>
          <w:sz w:val="24"/>
          <w:szCs w:val="24"/>
        </w:rPr>
        <w:t>non-expulsive</w:t>
      </w:r>
      <w:r w:rsidRPr="00604971">
        <w:rPr>
          <w:rFonts w:ascii="Times New Roman" w:eastAsia="Times New Roman" w:hAnsi="Times New Roman" w:cs="Times New Roman"/>
          <w:sz w:val="24"/>
          <w:szCs w:val="24"/>
        </w:rPr>
        <w:t xml:space="preserve"> phase client has no urge to bear down despite full dilation of the cervix. In the expulsive phase there is uncontrollable urge to bear down and with maternal effort, the baby will be born without exhaustion to the mother because there is increased of uterine contractions and displacement of soft tissues. And client is assumed a comfortable position Marshall &amp; Raynor, (2014). The third stage of labour involves the use of oxytocin agent immediately after delivery of the fetus, control of cord straction, clamping and cutting of cord after pulsation have ceased 2-3 minutes after birth of the baby. This stage also involves expulsion of the placenta and membranes out of the uterus and through the vagina, the delivery of placenta may take 5-15 minutes. The fourth stage of labour is the first six hours after delivery of the placenta and membranes. It also involves continues vigilant observation of both mother and baby. General physical examination of the baby is done to exclude any abnormality. Inspection of baby’s cord for bleeding and observation of mother to ensure that uterus is well contracted, assessment of vaginal blood loss and inspection of genital tract is also done. The blood pressure, respiration and pulse is monitored every 15minutes for first hour and continue every 30 minutes for the next two hours,</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then monitored every four hourly.</w:t>
      </w:r>
    </w:p>
    <w:p w14:paraId="6AA67C00" w14:textId="7C7286D4" w:rsidR="002D76E3"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45DE4E66" w14:textId="3F2A42B0" w:rsidR="00A84E11" w:rsidRPr="00604971" w:rsidRDefault="002D76E3" w:rsidP="00CE24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68D9736" w14:textId="77777777" w:rsidR="00A84E11" w:rsidRPr="00CE2484" w:rsidRDefault="00000000" w:rsidP="00CE2484">
      <w:pPr>
        <w:pStyle w:val="Heading2"/>
        <w:rPr>
          <w:b/>
          <w:bCs/>
        </w:rPr>
      </w:pPr>
      <w:r w:rsidRPr="00CE2484">
        <w:rPr>
          <w:b/>
          <w:bCs/>
        </w:rPr>
        <w:lastRenderedPageBreak/>
        <w:t xml:space="preserve">PUERPERIUM </w:t>
      </w:r>
    </w:p>
    <w:p w14:paraId="53E0ADD6" w14:textId="3A455EC2"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According to Tirian,</w:t>
      </w:r>
      <w:r w:rsidR="002D76E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(2017) Is the period of six to eight weeks after birth which the uterus and other organs and structures return to the non-pregnant state. Other physiological changes which occur during pregnancy are also reversed.</w:t>
      </w:r>
    </w:p>
    <w:p w14:paraId="55AC325B" w14:textId="1FC50072"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The mother recovers fully from the stresses of pregnancy and delivery, and assumes responsibility for the care and nurture of her infant. The care which mothers and babies require during puerperium should be based upon the following three main principles; promoting physical wellbeing of the mother and baby, encouraging sound method of the infants feeding and promoting the development of good maternal child relationship, supporting and strengthening the </w:t>
      </w:r>
      <w:r w:rsidR="00473057" w:rsidRPr="00604971">
        <w:rPr>
          <w:rFonts w:ascii="Times New Roman" w:eastAsia="Times New Roman" w:hAnsi="Times New Roman" w:cs="Times New Roman"/>
          <w:sz w:val="24"/>
          <w:szCs w:val="24"/>
        </w:rPr>
        <w:t>mothers</w:t>
      </w:r>
      <w:r w:rsidRPr="00604971">
        <w:rPr>
          <w:rFonts w:ascii="Times New Roman" w:eastAsia="Times New Roman" w:hAnsi="Times New Roman" w:cs="Times New Roman"/>
          <w:sz w:val="24"/>
          <w:szCs w:val="24"/>
        </w:rPr>
        <w:t xml:space="preserve"> confidence in her ending her fulfill motherly role within her, particularly personal, family and culture situations. Fraser and Cooper, (2014). The midwife </w:t>
      </w:r>
      <w:r w:rsidR="00473057" w:rsidRPr="00604971">
        <w:rPr>
          <w:rFonts w:ascii="Times New Roman" w:eastAsia="Times New Roman" w:hAnsi="Times New Roman" w:cs="Times New Roman"/>
          <w:sz w:val="24"/>
          <w:szCs w:val="24"/>
        </w:rPr>
        <w:t>manages</w:t>
      </w:r>
      <w:r w:rsidRPr="00604971">
        <w:rPr>
          <w:rFonts w:ascii="Times New Roman" w:eastAsia="Times New Roman" w:hAnsi="Times New Roman" w:cs="Times New Roman"/>
          <w:sz w:val="24"/>
          <w:szCs w:val="24"/>
        </w:rPr>
        <w:t xml:space="preserve"> the mother and the baby during the puerperium through counsel and teaching on nutritional needs of puerperal women.</w:t>
      </w:r>
    </w:p>
    <w:p w14:paraId="0395E5A4" w14:textId="5D5E3A5D"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And also educate and teaches mother on rest and sleep, exclusive breastfeeding for six months, exercise and family planning and educate mother on infection prevention. Verrals, (</w:t>
      </w:r>
      <w:r w:rsidR="00473057">
        <w:rPr>
          <w:rFonts w:ascii="Times New Roman" w:eastAsia="Times New Roman" w:hAnsi="Times New Roman" w:cs="Times New Roman"/>
          <w:sz w:val="24"/>
          <w:szCs w:val="24"/>
        </w:rPr>
        <w:t>2020</w:t>
      </w:r>
      <w:r w:rsidRPr="00604971">
        <w:rPr>
          <w:rFonts w:ascii="Times New Roman" w:eastAsia="Times New Roman" w:hAnsi="Times New Roman" w:cs="Times New Roman"/>
          <w:sz w:val="24"/>
          <w:szCs w:val="24"/>
        </w:rPr>
        <w:t xml:space="preserve">) </w:t>
      </w:r>
    </w:p>
    <w:p w14:paraId="4B0E6E53" w14:textId="77777777" w:rsidR="00A84E11" w:rsidRPr="00604971" w:rsidRDefault="00A84E11">
      <w:pPr>
        <w:spacing w:after="160" w:line="360" w:lineRule="auto"/>
        <w:ind w:right="4"/>
        <w:jc w:val="both"/>
        <w:rPr>
          <w:rFonts w:ascii="Times New Roman" w:eastAsia="Times New Roman" w:hAnsi="Times New Roman" w:cs="Times New Roman"/>
          <w:sz w:val="24"/>
          <w:szCs w:val="24"/>
        </w:rPr>
      </w:pPr>
    </w:p>
    <w:p w14:paraId="5F89256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4991AF41" w14:textId="74FD3577" w:rsidR="00604971" w:rsidRPr="00604971" w:rsidRDefault="002D76E3" w:rsidP="002D76E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6271944" w14:textId="77777777" w:rsidR="00A84E11" w:rsidRPr="00473057" w:rsidRDefault="00000000" w:rsidP="00CE2484">
      <w:pPr>
        <w:pStyle w:val="Heading"/>
        <w:jc w:val="center"/>
      </w:pPr>
      <w:r w:rsidRPr="00473057">
        <w:lastRenderedPageBreak/>
        <w:t>CHAPTER ONE</w:t>
      </w:r>
    </w:p>
    <w:p w14:paraId="168E0854" w14:textId="77777777" w:rsidR="00A84E11" w:rsidRPr="00CE2484" w:rsidRDefault="00000000" w:rsidP="00CE2484">
      <w:pPr>
        <w:pStyle w:val="Heading1"/>
        <w:jc w:val="center"/>
      </w:pPr>
      <w:r w:rsidRPr="00CE2484">
        <w:t>PERSONAL AND SOCIAL HISTORY</w:t>
      </w:r>
    </w:p>
    <w:p w14:paraId="58372514" w14:textId="2097660B" w:rsidR="00473057"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a </w:t>
      </w:r>
      <w:r w:rsidR="00473057" w:rsidRPr="00604971">
        <w:rPr>
          <w:rFonts w:ascii="Times New Roman" w:eastAsia="Times New Roman" w:hAnsi="Times New Roman" w:cs="Times New Roman"/>
          <w:sz w:val="24"/>
          <w:szCs w:val="24"/>
        </w:rPr>
        <w:t>24-year-old</w:t>
      </w:r>
      <w:r w:rsidRPr="00604971">
        <w:rPr>
          <w:rFonts w:ascii="Times New Roman" w:eastAsia="Times New Roman" w:hAnsi="Times New Roman" w:cs="Times New Roman"/>
          <w:sz w:val="24"/>
          <w:szCs w:val="24"/>
        </w:rPr>
        <w:t xml:space="preserve">, pregnant woman, she is a </w:t>
      </w:r>
      <w:r w:rsidR="00473057">
        <w:rPr>
          <w:rFonts w:ascii="Times New Roman" w:eastAsia="Times New Roman" w:hAnsi="Times New Roman" w:cs="Times New Roman"/>
          <w:sz w:val="24"/>
          <w:szCs w:val="24"/>
        </w:rPr>
        <w:t>native</w:t>
      </w:r>
      <w:r w:rsidRPr="00604971">
        <w:rPr>
          <w:rFonts w:ascii="Times New Roman" w:eastAsia="Times New Roman" w:hAnsi="Times New Roman" w:cs="Times New Roman"/>
          <w:sz w:val="24"/>
          <w:szCs w:val="24"/>
        </w:rPr>
        <w:t xml:space="preserve"> of Bekwai in the Ashanti region, but stays at Barekuma in the Ashanti region with her family members. She is dark in complexion. She completed</w:t>
      </w:r>
      <w:r w:rsidR="00473057">
        <w:rPr>
          <w:rFonts w:ascii="Times New Roman" w:eastAsia="Times New Roman" w:hAnsi="Times New Roman" w:cs="Times New Roman"/>
          <w:sz w:val="24"/>
          <w:szCs w:val="24"/>
        </w:rPr>
        <w:t xml:space="preserve"> the</w:t>
      </w:r>
      <w:r w:rsidRPr="00604971">
        <w:rPr>
          <w:rFonts w:ascii="Times New Roman" w:eastAsia="Times New Roman" w:hAnsi="Times New Roman" w:cs="Times New Roman"/>
          <w:sz w:val="24"/>
          <w:szCs w:val="24"/>
        </w:rPr>
        <w:t xml:space="preserve"> Pentecost Senior High School at Breman in the Ashanti </w:t>
      </w:r>
      <w:r w:rsidR="00473057">
        <w:rPr>
          <w:rFonts w:ascii="Times New Roman" w:eastAsia="Times New Roman" w:hAnsi="Times New Roman" w:cs="Times New Roman"/>
          <w:sz w:val="24"/>
          <w:szCs w:val="24"/>
        </w:rPr>
        <w:t>R</w:t>
      </w:r>
      <w:r w:rsidRPr="00604971">
        <w:rPr>
          <w:rFonts w:ascii="Times New Roman" w:eastAsia="Times New Roman" w:hAnsi="Times New Roman" w:cs="Times New Roman"/>
          <w:sz w:val="24"/>
          <w:szCs w:val="24"/>
        </w:rPr>
        <w:t>egion</w:t>
      </w:r>
      <w:r w:rsidR="00473057">
        <w:rPr>
          <w:rFonts w:ascii="Times New Roman" w:eastAsia="Times New Roman" w:hAnsi="Times New Roman" w:cs="Times New Roman"/>
          <w:sz w:val="24"/>
          <w:szCs w:val="24"/>
        </w:rPr>
        <w:t xml:space="preserve"> of Ghana</w:t>
      </w:r>
      <w:r w:rsidRPr="00604971">
        <w:rPr>
          <w:rFonts w:ascii="Times New Roman" w:eastAsia="Times New Roman" w:hAnsi="Times New Roman" w:cs="Times New Roman"/>
          <w:sz w:val="24"/>
          <w:szCs w:val="24"/>
        </w:rPr>
        <w:t xml:space="preserve">. After her senior high school, she decided not to continue the school again and learn fashion design and </w:t>
      </w:r>
      <w:r w:rsidR="00473057">
        <w:rPr>
          <w:rFonts w:ascii="Times New Roman" w:eastAsia="Times New Roman" w:hAnsi="Times New Roman" w:cs="Times New Roman"/>
          <w:sz w:val="24"/>
          <w:szCs w:val="24"/>
        </w:rPr>
        <w:t>owner of a dressing shop</w:t>
      </w:r>
      <w:r w:rsidRPr="00604971">
        <w:rPr>
          <w:rFonts w:ascii="Times New Roman" w:eastAsia="Times New Roman" w:hAnsi="Times New Roman" w:cs="Times New Roman"/>
          <w:sz w:val="24"/>
          <w:szCs w:val="24"/>
        </w:rPr>
        <w:t xml:space="preserve">. She said she earns </w:t>
      </w:r>
      <w:r w:rsidR="00473057" w:rsidRPr="00604971">
        <w:rPr>
          <w:rFonts w:ascii="Times New Roman" w:eastAsia="Times New Roman" w:hAnsi="Times New Roman" w:cs="Times New Roman"/>
          <w:sz w:val="24"/>
          <w:szCs w:val="24"/>
        </w:rPr>
        <w:t>seven hundred</w:t>
      </w:r>
      <w:r w:rsidRPr="00604971">
        <w:rPr>
          <w:rFonts w:ascii="Times New Roman" w:eastAsia="Times New Roman" w:hAnsi="Times New Roman" w:cs="Times New Roman"/>
          <w:sz w:val="24"/>
          <w:szCs w:val="24"/>
        </w:rPr>
        <w:t xml:space="preserve"> Cedis every month.</w:t>
      </w:r>
      <w:r w:rsidR="00473057">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Madam E.B is married to Mr. S.G.B and they are blessed with a girl,</w:t>
      </w:r>
      <w:r w:rsidR="00473057">
        <w:rPr>
          <w:rFonts w:ascii="Times New Roman" w:eastAsia="Times New Roman" w:hAnsi="Times New Roman" w:cs="Times New Roman"/>
          <w:sz w:val="24"/>
          <w:szCs w:val="24"/>
        </w:rPr>
        <w:t xml:space="preserve"> who</w:t>
      </w:r>
      <w:r w:rsidRPr="00604971">
        <w:rPr>
          <w:rFonts w:ascii="Times New Roman" w:eastAsia="Times New Roman" w:hAnsi="Times New Roman" w:cs="Times New Roman"/>
          <w:sz w:val="24"/>
          <w:szCs w:val="24"/>
        </w:rPr>
        <w:t xml:space="preserve"> attend</w:t>
      </w:r>
      <w:r w:rsidR="00473057">
        <w:rPr>
          <w:rFonts w:ascii="Times New Roman" w:eastAsia="Times New Roman" w:hAnsi="Times New Roman" w:cs="Times New Roman"/>
          <w:sz w:val="24"/>
          <w:szCs w:val="24"/>
        </w:rPr>
        <w:t>s</w:t>
      </w:r>
      <w:r w:rsidRPr="00604971">
        <w:rPr>
          <w:rFonts w:ascii="Times New Roman" w:eastAsia="Times New Roman" w:hAnsi="Times New Roman" w:cs="Times New Roman"/>
          <w:sz w:val="24"/>
          <w:szCs w:val="24"/>
        </w:rPr>
        <w:t xml:space="preserve"> school at Rosant Vineyard Preparatory. She is 2year</w:t>
      </w:r>
      <w:r w:rsidR="00473057">
        <w:rPr>
          <w:rFonts w:ascii="Times New Roman" w:eastAsia="Times New Roman" w:hAnsi="Times New Roman" w:cs="Times New Roman"/>
          <w:sz w:val="24"/>
          <w:szCs w:val="24"/>
        </w:rPr>
        <w:t>s</w:t>
      </w:r>
      <w:r w:rsidRPr="00604971">
        <w:rPr>
          <w:rFonts w:ascii="Times New Roman" w:eastAsia="Times New Roman" w:hAnsi="Times New Roman" w:cs="Times New Roman"/>
          <w:sz w:val="24"/>
          <w:szCs w:val="24"/>
        </w:rPr>
        <w:t xml:space="preserve"> old and she is in kindergarten 2. Madam E.B. speaks English and Twi. Madam E.B is a Christian and worship at the Christ Apostlic Church at B</w:t>
      </w:r>
      <w:r w:rsidR="00473057">
        <w:rPr>
          <w:rFonts w:ascii="Times New Roman" w:eastAsia="Times New Roman" w:hAnsi="Times New Roman" w:cs="Times New Roman"/>
          <w:sz w:val="24"/>
          <w:szCs w:val="24"/>
        </w:rPr>
        <w:t>a</w:t>
      </w:r>
      <w:r w:rsidRPr="00604971">
        <w:rPr>
          <w:rFonts w:ascii="Times New Roman" w:eastAsia="Times New Roman" w:hAnsi="Times New Roman" w:cs="Times New Roman"/>
          <w:sz w:val="24"/>
          <w:szCs w:val="24"/>
        </w:rPr>
        <w:t>rekuma. According to Madam E.B. she likes listening to music and sleep around 9.00pm and wake up around 5am. Her favorite food is banku and okro stew and eats three time a day. According to Madam E.B she likes eating fruit in between her meals. Mr. S.G.B is 27years old, a senoir high graduate who work as a site manager at Manso Edubia mining site at Manso in the Ashanti region. He earns almost three thousand Cedis every month.</w:t>
      </w:r>
    </w:p>
    <w:p w14:paraId="4F344D4C" w14:textId="77777777" w:rsidR="00A84E11" w:rsidRPr="00604971" w:rsidRDefault="00000000" w:rsidP="00CE2484">
      <w:pPr>
        <w:pStyle w:val="Heading2"/>
      </w:pPr>
      <w:r w:rsidRPr="00604971">
        <w:t>FAMILY HISTORY</w:t>
      </w:r>
    </w:p>
    <w:p w14:paraId="6F2E966C" w14:textId="6B32740F" w:rsidR="00A84E11" w:rsidRPr="00CE2484"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 B is the third born of four children of her parent, Mr. R.K.E and Mrs. K.S </w:t>
      </w:r>
      <w:r w:rsidR="007326F2">
        <w:rPr>
          <w:rFonts w:ascii="Times New Roman" w:eastAsia="Times New Roman" w:hAnsi="Times New Roman" w:cs="Times New Roman"/>
          <w:sz w:val="24"/>
          <w:szCs w:val="24"/>
        </w:rPr>
        <w:t>both</w:t>
      </w:r>
      <w:r w:rsidRPr="00604971">
        <w:rPr>
          <w:rFonts w:ascii="Times New Roman" w:eastAsia="Times New Roman" w:hAnsi="Times New Roman" w:cs="Times New Roman"/>
          <w:sz w:val="24"/>
          <w:szCs w:val="24"/>
        </w:rPr>
        <w:t xml:space="preserve"> alive and healthy. The mother is a trader and the father is a farmer. The elder of the siblings is a male who is a teacher. The second born is a female who is a shop attendant at Abrepo.</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The last born is a male who is a student at John Agyekum Kuffour secondary school in the Ashanti Region of Ghana. According to client, there was no record of any disease such as hypertension, diabetes mellitus, sickle cell, asthma in the family. There was no mental illness such as dementia, schizophrenia depression, or puerperal psychosis in the family. There were no known genetic congenital conditions such as spinal bifida, cleft palate or extra digits in the family. There is no blood related diseases such as hemophilia or G6PD. There were no social problems such as alcoholism, smoking, robbery and drug addiction in her family.</w:t>
      </w:r>
    </w:p>
    <w:p w14:paraId="48218416" w14:textId="77777777" w:rsidR="00A84E11" w:rsidRPr="00604971" w:rsidRDefault="00000000" w:rsidP="00CE2484">
      <w:pPr>
        <w:pStyle w:val="Heading2"/>
      </w:pPr>
      <w:r w:rsidRPr="00604971">
        <w:lastRenderedPageBreak/>
        <w:t>MEDICAL HISTORY</w:t>
      </w:r>
    </w:p>
    <w:p w14:paraId="4FA2CB10" w14:textId="53FC78B2"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According to </w:t>
      </w:r>
      <w:r w:rsidR="007326F2">
        <w:rPr>
          <w:rFonts w:ascii="Times New Roman" w:eastAsia="Times New Roman" w:hAnsi="Times New Roman" w:cs="Times New Roman"/>
          <w:sz w:val="24"/>
          <w:szCs w:val="24"/>
        </w:rPr>
        <w:t>M</w:t>
      </w:r>
      <w:r w:rsidRPr="00604971">
        <w:rPr>
          <w:rFonts w:ascii="Times New Roman" w:eastAsia="Times New Roman" w:hAnsi="Times New Roman" w:cs="Times New Roman"/>
          <w:sz w:val="24"/>
          <w:szCs w:val="24"/>
        </w:rPr>
        <w:t>adam E.B, she had no medical conditions like hypertension, diabetes,</w:t>
      </w:r>
      <w:r w:rsidR="007326F2">
        <w:rPr>
          <w:rFonts w:ascii="Times New Roman" w:eastAsia="Times New Roman" w:hAnsi="Times New Roman" w:cs="Times New Roman"/>
          <w:sz w:val="24"/>
          <w:szCs w:val="24"/>
        </w:rPr>
        <w:t xml:space="preserve"> epilepsy</w:t>
      </w:r>
      <w:r w:rsidRPr="00604971">
        <w:rPr>
          <w:rFonts w:ascii="Times New Roman" w:eastAsia="Times New Roman" w:hAnsi="Times New Roman" w:cs="Times New Roman"/>
          <w:sz w:val="24"/>
          <w:szCs w:val="24"/>
        </w:rPr>
        <w:t xml:space="preserve"> and asthma. She said she had never been transfused with blood throughout her life and had no known allergies to food or any drug. According to my client, she was only admitted in the hospital when she was in labor at </w:t>
      </w:r>
      <w:r w:rsidR="007326F2">
        <w:rPr>
          <w:rFonts w:ascii="Times New Roman" w:eastAsia="Times New Roman" w:hAnsi="Times New Roman" w:cs="Times New Roman"/>
          <w:sz w:val="24"/>
          <w:szCs w:val="24"/>
        </w:rPr>
        <w:t xml:space="preserve">the </w:t>
      </w:r>
      <w:r w:rsidRPr="00604971">
        <w:rPr>
          <w:rFonts w:ascii="Times New Roman" w:eastAsia="Times New Roman" w:hAnsi="Times New Roman" w:cs="Times New Roman"/>
          <w:sz w:val="24"/>
          <w:szCs w:val="24"/>
        </w:rPr>
        <w:t>Asuofua Polyclinic.</w:t>
      </w:r>
    </w:p>
    <w:p w14:paraId="31838919" w14:textId="4F08A9C8"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said she attend hospital at Asuofua Polyclinic whenever she is not feeling well. She is blood group ‘O with Rhesus Factor D positive. Her hepatitis ‘B’ and HIV status were negative and had no history of Sexually Transmitted Infections, epilepsy and tuberculosis.  </w:t>
      </w:r>
    </w:p>
    <w:p w14:paraId="1ADD5E0B" w14:textId="77777777" w:rsidR="00A84E11" w:rsidRPr="00604971" w:rsidRDefault="00000000" w:rsidP="00CE2484">
      <w:pPr>
        <w:pStyle w:val="Heading2"/>
      </w:pPr>
      <w:r w:rsidRPr="00604971">
        <w:t>SURGICAL HISTORY</w:t>
      </w:r>
    </w:p>
    <w:p w14:paraId="1269337A" w14:textId="380C002D"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According to </w:t>
      </w:r>
      <w:r w:rsidR="007326F2">
        <w:rPr>
          <w:rFonts w:ascii="Times New Roman" w:eastAsia="Times New Roman" w:hAnsi="Times New Roman" w:cs="Times New Roman"/>
          <w:sz w:val="24"/>
          <w:szCs w:val="24"/>
        </w:rPr>
        <w:t>M</w:t>
      </w:r>
      <w:r w:rsidRPr="00604971">
        <w:rPr>
          <w:rFonts w:ascii="Times New Roman" w:eastAsia="Times New Roman" w:hAnsi="Times New Roman" w:cs="Times New Roman"/>
          <w:sz w:val="24"/>
          <w:szCs w:val="24"/>
        </w:rPr>
        <w:t xml:space="preserve">adam E.B, she has never had any pervious injuries such as pelvic fractures and surgeries on the reproductive system such as myomectomy, caesarean sections, hysterectomy, oophorectomy, mastectomy and salpingectomy. She said, she either had any general surgery like laparotomy, appendectomy or any injuries of the pelvic or spine.   </w:t>
      </w:r>
    </w:p>
    <w:p w14:paraId="51C4628B" w14:textId="77777777" w:rsidR="00A84E11" w:rsidRPr="00604971" w:rsidRDefault="00000000">
      <w:pPr>
        <w:spacing w:after="160" w:line="360" w:lineRule="auto"/>
        <w:ind w:right="4"/>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MENSTRUAL HISTORY</w:t>
      </w:r>
    </w:p>
    <w:p w14:paraId="19AF3087" w14:textId="62939356" w:rsidR="007326F2" w:rsidRDefault="00000000">
      <w:pPr>
        <w:spacing w:after="160" w:line="360" w:lineRule="auto"/>
        <w:ind w:right="4"/>
        <w:jc w:val="both"/>
        <w:rPr>
          <w:rFonts w:ascii="Times New Roman" w:eastAsia="Times New Roman" w:hAnsi="Times New Roman" w:cs="Times New Roman"/>
          <w:b/>
          <w:sz w:val="24"/>
          <w:szCs w:val="24"/>
        </w:rPr>
      </w:pPr>
      <w:r w:rsidRPr="00604971">
        <w:rPr>
          <w:rFonts w:ascii="Times New Roman" w:eastAsia="Times New Roman" w:hAnsi="Times New Roman" w:cs="Times New Roman"/>
          <w:sz w:val="24"/>
          <w:szCs w:val="24"/>
        </w:rPr>
        <w:t>Client had her menarche at the age of 15years. She has twenty- eight (28) days regular menstrual cycle with continuous flow for 6 days with severe flow for the first three days and moderate flow for the last three days. According to my client, she was having dysmenorrhea since she started her menstruation, but it stopped when she delivered her first child. Her last menstrual period was on 4th october, 2024 so her Expected Date of Delivery was calculated to be 11th July, 2025. Of which scan also gave out expected date of delivery to be 11</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July,2025. She said, she has not been practices any family planning method before,she uses the natural calender method.</w:t>
      </w:r>
    </w:p>
    <w:p w14:paraId="75B2AC94" w14:textId="513B0D7B" w:rsidR="00A84E11" w:rsidRPr="00604971" w:rsidRDefault="007326F2" w:rsidP="007326F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8100E7C" w14:textId="77777777" w:rsidR="00A84E11" w:rsidRPr="00604971" w:rsidRDefault="00000000" w:rsidP="00CE2484">
      <w:pPr>
        <w:pStyle w:val="Heading2"/>
      </w:pPr>
      <w:r w:rsidRPr="00604971">
        <w:lastRenderedPageBreak/>
        <w:t>PAST OBSTETRIC HISTORY</w:t>
      </w:r>
    </w:p>
    <w:p w14:paraId="396FA8EC" w14:textId="467A7E78" w:rsidR="009B12D0" w:rsidRDefault="00000000" w:rsidP="009B12D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a 24years, G2P1A alive, according to her, she became pregnant in the year 2023 with a single</w:t>
      </w:r>
      <w:r w:rsidR="007326F2">
        <w:rPr>
          <w:rFonts w:ascii="Times New Roman" w:eastAsia="Times New Roman" w:hAnsi="Times New Roman" w:cs="Times New Roman"/>
          <w:sz w:val="24"/>
          <w:szCs w:val="24"/>
        </w:rPr>
        <w:t>ton</w:t>
      </w:r>
      <w:r w:rsidRPr="00604971">
        <w:rPr>
          <w:rFonts w:ascii="Times New Roman" w:eastAsia="Times New Roman" w:hAnsi="Times New Roman" w:cs="Times New Roman"/>
          <w:sz w:val="24"/>
          <w:szCs w:val="24"/>
        </w:rPr>
        <w:t xml:space="preserve"> pregnancy and her past pregnancy went to term without any complications like antepartum hemorrhage, postpartum hemorrhage,</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pregnancy induced hypertion,</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pregnancy induced diabetes mel</w:t>
      </w:r>
      <w:r w:rsidR="007326F2">
        <w:rPr>
          <w:rFonts w:ascii="Times New Roman" w:eastAsia="Times New Roman" w:hAnsi="Times New Roman" w:cs="Times New Roman"/>
          <w:sz w:val="24"/>
          <w:szCs w:val="24"/>
        </w:rPr>
        <w:t>l</w:t>
      </w:r>
      <w:r w:rsidRPr="00604971">
        <w:rPr>
          <w:rFonts w:ascii="Times New Roman" w:eastAsia="Times New Roman" w:hAnsi="Times New Roman" w:cs="Times New Roman"/>
          <w:sz w:val="24"/>
          <w:szCs w:val="24"/>
        </w:rPr>
        <w:t>itus and hyperemesis but only experienced a few minor discomforts like nausea, frequent of micturition,</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pica,</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leg cramps and low backache during her past pregnancy. </w:t>
      </w:r>
      <w:r w:rsidR="007326F2">
        <w:rPr>
          <w:rFonts w:ascii="Times New Roman" w:eastAsia="Times New Roman" w:hAnsi="Times New Roman" w:cs="Times New Roman"/>
          <w:sz w:val="24"/>
          <w:szCs w:val="24"/>
        </w:rPr>
        <w:t>According to her</w:t>
      </w:r>
      <w:r w:rsidRPr="00604971">
        <w:rPr>
          <w:rFonts w:ascii="Times New Roman" w:eastAsia="Times New Roman" w:hAnsi="Times New Roman" w:cs="Times New Roman"/>
          <w:sz w:val="24"/>
          <w:szCs w:val="24"/>
        </w:rPr>
        <w:t>, she was give</w:t>
      </w:r>
      <w:r w:rsidR="007326F2">
        <w:rPr>
          <w:rFonts w:ascii="Times New Roman" w:eastAsia="Times New Roman" w:hAnsi="Times New Roman" w:cs="Times New Roman"/>
          <w:sz w:val="24"/>
          <w:szCs w:val="24"/>
        </w:rPr>
        <w:t>n</w:t>
      </w:r>
      <w:r w:rsidRPr="00604971">
        <w:rPr>
          <w:rFonts w:ascii="Times New Roman" w:eastAsia="Times New Roman" w:hAnsi="Times New Roman" w:cs="Times New Roman"/>
          <w:sz w:val="24"/>
          <w:szCs w:val="24"/>
        </w:rPr>
        <w:t xml:space="preserve"> tetanus diphtheria immunization twice, dewormed, and took five doses of sulphadoxine pyrimethamine in her past pregnancy. The intervals between her first child and second pregnancy is two years and three months. According to Madam E.B, she had a spontaneous vaginal delivery at term to a healthy female baby without any complication or abnormalities. The child was delivered at Asuofua Polyclinic. Her child was born on the 12</w:t>
      </w:r>
      <w:r w:rsidRPr="007326F2">
        <w:rPr>
          <w:rFonts w:ascii="Times New Roman" w:eastAsia="Times New Roman" w:hAnsi="Times New Roman" w:cs="Times New Roman"/>
          <w:sz w:val="24"/>
          <w:szCs w:val="24"/>
          <w:vertAlign w:val="superscript"/>
        </w:rPr>
        <w:t>th</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May,</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2023. According Madam E.B her previous labour did not last more than 18 hours and there was no complication to her and the baby. Her baby weighted 3.1 kilogram. She cried immediately at birth. The placenta and membranes were completely delivered by control cord traction soon after </w:t>
      </w:r>
      <w:r w:rsidR="007326F2">
        <w:rPr>
          <w:rFonts w:ascii="Times New Roman" w:eastAsia="Times New Roman" w:hAnsi="Times New Roman" w:cs="Times New Roman"/>
          <w:sz w:val="24"/>
          <w:szCs w:val="24"/>
        </w:rPr>
        <w:t xml:space="preserve">the </w:t>
      </w:r>
      <w:r w:rsidRPr="00604971">
        <w:rPr>
          <w:rFonts w:ascii="Times New Roman" w:eastAsia="Times New Roman" w:hAnsi="Times New Roman" w:cs="Times New Roman"/>
          <w:sz w:val="24"/>
          <w:szCs w:val="24"/>
        </w:rPr>
        <w:t>baby was delivered with minimal blood loss</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(258mls</w:t>
      </w:r>
      <w:r w:rsidR="007326F2">
        <w:rPr>
          <w:rFonts w:ascii="Times New Roman" w:eastAsia="Times New Roman" w:hAnsi="Times New Roman" w:cs="Times New Roman"/>
          <w:sz w:val="24"/>
          <w:szCs w:val="24"/>
        </w:rPr>
        <w:t>)</w:t>
      </w:r>
      <w:r w:rsidRPr="00604971">
        <w:rPr>
          <w:rFonts w:ascii="Times New Roman" w:eastAsia="Times New Roman" w:hAnsi="Times New Roman" w:cs="Times New Roman"/>
          <w:sz w:val="24"/>
          <w:szCs w:val="24"/>
        </w:rPr>
        <w:t>. There was no routine product of conception.</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During puerperium client and baby were all in good condition. Lochia flowed normal and lasted for about nine days. She added by saying her a child was immunized fully. Her mother-in-law helped her during the house chores and care of baby throughout puerperium. According to my client she resumed sex after six months and menstruate after ten months of breastfeeding and after her child and did not use any family planning method.</w:t>
      </w:r>
    </w:p>
    <w:p w14:paraId="3BA51099" w14:textId="51DC6F14" w:rsidR="00A84E11" w:rsidRPr="00604971" w:rsidRDefault="009B12D0" w:rsidP="009B12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74F22B0" w14:textId="77777777" w:rsidR="00A84E11" w:rsidRPr="00604971" w:rsidRDefault="00000000" w:rsidP="00CE2484">
      <w:pPr>
        <w:pStyle w:val="Heading2"/>
      </w:pPr>
      <w:r w:rsidRPr="00604971">
        <w:lastRenderedPageBreak/>
        <w:t>PRESENT OBSTETRIC HISTORY</w:t>
      </w:r>
    </w:p>
    <w:p w14:paraId="6CF7B806" w14:textId="29686B1F"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Gravida 2 Para 1</w:t>
      </w:r>
      <w:r w:rsidR="007326F2">
        <w:rPr>
          <w:rFonts w:ascii="Times New Roman" w:eastAsia="Times New Roman" w:hAnsi="Times New Roman" w:cs="Times New Roman"/>
          <w:sz w:val="24"/>
          <w:szCs w:val="24"/>
          <w:vertAlign w:val="superscript"/>
        </w:rPr>
        <w:t>A</w:t>
      </w:r>
      <w:r w:rsidRPr="00604971">
        <w:rPr>
          <w:rFonts w:ascii="Times New Roman" w:eastAsia="Times New Roman" w:hAnsi="Times New Roman" w:cs="Times New Roman"/>
          <w:sz w:val="24"/>
          <w:szCs w:val="24"/>
        </w:rPr>
        <w:t>, started visiting the antenatal clinic on 14</w:t>
      </w:r>
      <w:r w:rsidRPr="00604971">
        <w:rPr>
          <w:rFonts w:ascii="Times New Roman" w:eastAsia="Times New Roman" w:hAnsi="Times New Roman" w:cs="Times New Roman"/>
          <w:sz w:val="24"/>
          <w:szCs w:val="24"/>
          <w:vertAlign w:val="superscript"/>
        </w:rPr>
        <w:t>th</w:t>
      </w:r>
      <w:r w:rsidR="007326F2">
        <w:rPr>
          <w:rFonts w:ascii="Times New Roman" w:eastAsia="Times New Roman" w:hAnsi="Times New Roman" w:cs="Times New Roman"/>
          <w:sz w:val="24"/>
          <w:szCs w:val="24"/>
          <w:vertAlign w:val="superscript"/>
        </w:rPr>
        <w:t xml:space="preserve"> </w:t>
      </w:r>
      <w:r w:rsidRPr="00604971">
        <w:rPr>
          <w:rFonts w:ascii="Times New Roman" w:eastAsia="Times New Roman" w:hAnsi="Times New Roman" w:cs="Times New Roman"/>
          <w:sz w:val="24"/>
          <w:szCs w:val="24"/>
        </w:rPr>
        <w:t>January, 2025 at Asuofua Polyclinic. Her estimated date of delivery is 11</w:t>
      </w:r>
      <w:r w:rsidR="007326F2" w:rsidRPr="007326F2">
        <w:rPr>
          <w:rFonts w:ascii="Times New Roman" w:eastAsia="Times New Roman" w:hAnsi="Times New Roman" w:cs="Times New Roman"/>
          <w:sz w:val="24"/>
          <w:szCs w:val="24"/>
          <w:vertAlign w:val="superscript"/>
        </w:rPr>
        <w:t>th</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July,</w:t>
      </w:r>
      <w:r w:rsidR="007326F2">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2025.</w:t>
      </w:r>
      <w:r w:rsidR="00432365">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 xml:space="preserve">According to my client her last menstrual period </w:t>
      </w:r>
      <w:r w:rsidR="00432365">
        <w:rPr>
          <w:rFonts w:ascii="Times New Roman" w:eastAsia="Times New Roman" w:hAnsi="Times New Roman" w:cs="Times New Roman"/>
          <w:sz w:val="24"/>
          <w:szCs w:val="24"/>
        </w:rPr>
        <w:t>was</w:t>
      </w:r>
      <w:r w:rsidRPr="00604971">
        <w:rPr>
          <w:rFonts w:ascii="Times New Roman" w:eastAsia="Times New Roman" w:hAnsi="Times New Roman" w:cs="Times New Roman"/>
          <w:sz w:val="24"/>
          <w:szCs w:val="24"/>
        </w:rPr>
        <w:t xml:space="preserve"> 4th </w:t>
      </w:r>
      <w:r w:rsidR="00432365">
        <w:rPr>
          <w:rFonts w:ascii="Times New Roman" w:eastAsia="Times New Roman" w:hAnsi="Times New Roman" w:cs="Times New Roman"/>
          <w:sz w:val="24"/>
          <w:szCs w:val="24"/>
        </w:rPr>
        <w:t>O</w:t>
      </w:r>
      <w:r w:rsidRPr="00604971">
        <w:rPr>
          <w:rFonts w:ascii="Times New Roman" w:eastAsia="Times New Roman" w:hAnsi="Times New Roman" w:cs="Times New Roman"/>
          <w:sz w:val="24"/>
          <w:szCs w:val="24"/>
        </w:rPr>
        <w:t>ctober,</w:t>
      </w:r>
      <w:r w:rsidR="00432365">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2025</w:t>
      </w:r>
      <w:r w:rsidR="00432365">
        <w:rPr>
          <w:rFonts w:ascii="Times New Roman" w:eastAsia="Times New Roman" w:hAnsi="Times New Roman" w:cs="Times New Roman"/>
          <w:sz w:val="24"/>
          <w:szCs w:val="24"/>
        </w:rPr>
        <w:t>,</w:t>
      </w:r>
      <w:r w:rsidRPr="00604971">
        <w:rPr>
          <w:rFonts w:ascii="Times New Roman" w:eastAsia="Times New Roman" w:hAnsi="Times New Roman" w:cs="Times New Roman"/>
          <w:sz w:val="24"/>
          <w:szCs w:val="24"/>
        </w:rPr>
        <w:t xml:space="preserve"> </w:t>
      </w:r>
      <w:r w:rsidR="00432365">
        <w:rPr>
          <w:rFonts w:ascii="Times New Roman" w:eastAsia="Times New Roman" w:hAnsi="Times New Roman" w:cs="Times New Roman"/>
          <w:sz w:val="24"/>
          <w:szCs w:val="24"/>
        </w:rPr>
        <w:t>a</w:t>
      </w:r>
      <w:r w:rsidRPr="00604971">
        <w:rPr>
          <w:rFonts w:ascii="Times New Roman" w:eastAsia="Times New Roman" w:hAnsi="Times New Roman" w:cs="Times New Roman"/>
          <w:sz w:val="24"/>
          <w:szCs w:val="24"/>
        </w:rPr>
        <w:t>nd the expected date of delivery was calculated to be 11th July,</w:t>
      </w:r>
      <w:r w:rsidR="00432365">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2025 of which scan gave her estimated date of delivery to be 11th  July,2025. Madam E.B vital signs checked and record into her antenatal book as</w:t>
      </w:r>
    </w:p>
    <w:p w14:paraId="673E6C78"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Blood pressure</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110/60 mmHg</w:t>
      </w:r>
    </w:p>
    <w:p w14:paraId="758A71F9"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Temperature</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w:t>
      </w:r>
      <w:r w:rsidRPr="00604971">
        <w:rPr>
          <w:rFonts w:ascii="Times New Roman" w:eastAsia="Times New Roman" w:hAnsi="Times New Roman" w:cs="Times New Roman"/>
          <w:sz w:val="24"/>
          <w:szCs w:val="24"/>
        </w:rPr>
        <w:tab/>
        <w:t>36.2</w:t>
      </w:r>
      <w:r w:rsidRPr="00604971">
        <w:rPr>
          <w:rFonts w:ascii="Segoe UI Symbol" w:eastAsia="Segoe UI Symbol" w:hAnsi="Segoe UI Symbol" w:cs="Segoe UI Symbol"/>
          <w:sz w:val="24"/>
          <w:szCs w:val="24"/>
        </w:rPr>
        <w:t>℃</w:t>
      </w:r>
    </w:p>
    <w:p w14:paraId="49C976B1"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Pulse</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76bpm</w:t>
      </w:r>
    </w:p>
    <w:p w14:paraId="7DF8EDF8"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Respiration</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w:t>
      </w:r>
      <w:r w:rsidRPr="00604971">
        <w:rPr>
          <w:rFonts w:ascii="Times New Roman" w:eastAsia="Times New Roman" w:hAnsi="Times New Roman" w:cs="Times New Roman"/>
          <w:sz w:val="24"/>
          <w:szCs w:val="24"/>
        </w:rPr>
        <w:tab/>
        <w:t xml:space="preserve"> 22cpm</w:t>
      </w:r>
    </w:p>
    <w:p w14:paraId="7678CC30"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Weight                        -            73kg</w:t>
      </w:r>
    </w:p>
    <w:p w14:paraId="57D188E8" w14:textId="236193D8"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urine analysis and routine laboratory investigation</w:t>
      </w:r>
      <w:r w:rsidR="00432365">
        <w:rPr>
          <w:rFonts w:ascii="Times New Roman" w:eastAsia="Times New Roman" w:hAnsi="Times New Roman" w:cs="Times New Roman"/>
          <w:sz w:val="24"/>
          <w:szCs w:val="24"/>
        </w:rPr>
        <w:t>s</w:t>
      </w:r>
      <w:r w:rsidRPr="00604971">
        <w:rPr>
          <w:rFonts w:ascii="Times New Roman" w:eastAsia="Times New Roman" w:hAnsi="Times New Roman" w:cs="Times New Roman"/>
          <w:sz w:val="24"/>
          <w:szCs w:val="24"/>
        </w:rPr>
        <w:t xml:space="preserve"> </w:t>
      </w:r>
      <w:r w:rsidR="00432365">
        <w:rPr>
          <w:rFonts w:ascii="Times New Roman" w:eastAsia="Times New Roman" w:hAnsi="Times New Roman" w:cs="Times New Roman"/>
          <w:sz w:val="24"/>
          <w:szCs w:val="24"/>
        </w:rPr>
        <w:t>were</w:t>
      </w:r>
      <w:r w:rsidRPr="00604971">
        <w:rPr>
          <w:rFonts w:ascii="Times New Roman" w:eastAsia="Times New Roman" w:hAnsi="Times New Roman" w:cs="Times New Roman"/>
          <w:sz w:val="24"/>
          <w:szCs w:val="24"/>
        </w:rPr>
        <w:t xml:space="preserve"> done and checked, and recorded them in her antenatal card when she visits the clinic. Health education was given to Madam E.B on danger signs of pregnancy, labour and nutrition which will aid her in increasing her hemoglobin level, education on personal and environmental hygiene, rest and sleep. Routine drugs were given and educate her on how to take them according to her antenatal card. </w:t>
      </w:r>
    </w:p>
    <w:p w14:paraId="3C5092E9"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The following are Madam E.B laboratory investigations;</w:t>
      </w:r>
    </w:p>
    <w:p w14:paraId="7B00D61C"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Haemoglobin level</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12.7gdl</w:t>
      </w:r>
    </w:p>
    <w:p w14:paraId="13778769"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Sickling test</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Negative</w:t>
      </w:r>
    </w:p>
    <w:p w14:paraId="303DFF6B"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Blood group</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 xml:space="preserve"> O</w:t>
      </w:r>
    </w:p>
    <w:p w14:paraId="0AD78220"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Rhesus</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 xml:space="preserve">Positive </w:t>
      </w:r>
    </w:p>
    <w:p w14:paraId="795B4E5E"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Malaria paracyts</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 xml:space="preserve"> Negative</w:t>
      </w:r>
    </w:p>
    <w:p w14:paraId="1096828E"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Hepatitis B Surface Antigen</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w:t>
      </w:r>
      <w:r w:rsidRPr="00604971">
        <w:rPr>
          <w:rFonts w:ascii="Times New Roman" w:eastAsia="Times New Roman" w:hAnsi="Times New Roman" w:cs="Times New Roman"/>
          <w:sz w:val="24"/>
          <w:szCs w:val="24"/>
        </w:rPr>
        <w:tab/>
        <w:t>Non-reactive</w:t>
      </w:r>
    </w:p>
    <w:p w14:paraId="0366912E"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Glucose 6 phosephate-Dehydrogenase</w:t>
      </w:r>
      <w:r w:rsidRPr="00604971">
        <w:rPr>
          <w:rFonts w:ascii="Times New Roman" w:eastAsia="Times New Roman" w:hAnsi="Times New Roman" w:cs="Times New Roman"/>
          <w:sz w:val="24"/>
          <w:szCs w:val="24"/>
        </w:rPr>
        <w:tab/>
        <w:t>-</w:t>
      </w:r>
      <w:r w:rsidRPr="00604971">
        <w:rPr>
          <w:rFonts w:ascii="Times New Roman" w:eastAsia="Times New Roman" w:hAnsi="Times New Roman" w:cs="Times New Roman"/>
          <w:sz w:val="24"/>
          <w:szCs w:val="24"/>
        </w:rPr>
        <w:tab/>
        <w:t>No defect</w:t>
      </w:r>
    </w:p>
    <w:p w14:paraId="006C173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Human Immune Virus Status</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Non-reactive</w:t>
      </w:r>
    </w:p>
    <w:p w14:paraId="54CEC97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The following are Madam E.B routine drugs;</w:t>
      </w:r>
    </w:p>
    <w:p w14:paraId="01F0A93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folic acid 5mg-1 daily x 30 days</w:t>
      </w:r>
    </w:p>
    <w:p w14:paraId="70F1C56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ferrous sulphate 200mg – 1 daily x30 days</w:t>
      </w:r>
    </w:p>
    <w:p w14:paraId="515D762C" w14:textId="77777777" w:rsidR="00432365" w:rsidRDefault="00000000" w:rsidP="00432365">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multivitamin 200mg- tds x 30 days.</w:t>
      </w:r>
    </w:p>
    <w:p w14:paraId="4381A0CB" w14:textId="77777777" w:rsidR="00432365" w:rsidRDefault="0043236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6D11E92" w14:textId="7BC348DB" w:rsidR="00A84E11" w:rsidRPr="00432365" w:rsidRDefault="00000000" w:rsidP="00980D84">
      <w:pPr>
        <w:pStyle w:val="Heading1"/>
        <w:jc w:val="center"/>
      </w:pPr>
      <w:r w:rsidRPr="00604971">
        <w:lastRenderedPageBreak/>
        <w:t>SUMMARY OF PERVIOUS ANTENATAL VISITS</w:t>
      </w:r>
    </w:p>
    <w:p w14:paraId="32B15D7B" w14:textId="77777777" w:rsidR="00A84E11" w:rsidRPr="00604971" w:rsidRDefault="00000000">
      <w:pPr>
        <w:spacing w:after="16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had eight visits before I met her, on the following dates: 17th December,2024, 14th January,2025, 5th February,2025,11th February,2025,15th April,2025,20th May,2025,3rd June,2025,17th June,2025,24th June ,2025 with gestation age of 10 weeks,14weeks,16weeks,18weeks,27weeks,32weeks,34weeks,36weeks and 37weeks respectively Madam E.B fetal heart rate range from 124bpm to 142bpm. Her blood pressure ranges from 100/70mmHg to 116/67mmHg from 17</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December, 2024 to 24</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June,2025. Madam E.B weight range from 55 to 72kilogram. Her fetal presentation from 27 weeks to 37 weeks is cephalic from 15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April, 2025 to 24</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June, 2025. Her fundal height at 14 weeks was  12centimeters, 15 weeks was 13 centimeters, 18weeks was 14centimeters, 27weeks was 25centimeters, 32weeks was 28centimeters, 34weeks was 30centimeters and 36weeks was 32centimeters from 14</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January to 17h June, 2025. Her urine tests from 14th January to 24</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June,2025 all protein and sugar was negative. Madam E.B receive her sulphadoxine pyrimethamine.</w:t>
      </w:r>
    </w:p>
    <w:p w14:paraId="4C2C6E15" w14:textId="77777777" w:rsidR="00A84E11" w:rsidRPr="00604971" w:rsidRDefault="00000000">
      <w:pPr>
        <w:spacing w:after="160"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the 11th February,2025 in her 18 weeks, her second doses in her 23weeks, and the third dose in her 15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April, 2025 in her 27 weeks, her forth in her 32 week, her fifth dose at 36 weeks gestation. Her hemoglobin level ranges from 10.4g/dl to .12.7g/dl.  </w:t>
      </w:r>
    </w:p>
    <w:p w14:paraId="12EB4863" w14:textId="5849E5DC"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was educated on early signs of pregnancy and labour and nutrition which will aid her in increasing her hemoglobin level, education on personal and environmental hygiene, rest and sleep. Routine drugs were given and educate her on how to take them. following are Madam E.B routine drugs </w:t>
      </w:r>
      <w:r w:rsidR="00980D84" w:rsidRPr="00604971">
        <w:rPr>
          <w:rFonts w:ascii="Times New Roman" w:eastAsia="Times New Roman" w:hAnsi="Times New Roman" w:cs="Times New Roman"/>
          <w:sz w:val="24"/>
          <w:szCs w:val="24"/>
        </w:rPr>
        <w:t>whenever</w:t>
      </w:r>
      <w:r w:rsidRPr="00604971">
        <w:rPr>
          <w:rFonts w:ascii="Times New Roman" w:eastAsia="Times New Roman" w:hAnsi="Times New Roman" w:cs="Times New Roman"/>
          <w:sz w:val="24"/>
          <w:szCs w:val="24"/>
        </w:rPr>
        <w:t xml:space="preserve"> she visits for antenatal clinic; Tablet folic acid 5mg-1 daily x 30 days, Tablet ferrous sulphate 200mg – 1 daily x30 days, Tablet multivitamin 200mg- tds x 30 days.</w:t>
      </w:r>
    </w:p>
    <w:p w14:paraId="52793468" w14:textId="77777777" w:rsidR="00A84E11" w:rsidRPr="00604971" w:rsidRDefault="00A84E11">
      <w:pPr>
        <w:spacing w:after="160" w:line="360" w:lineRule="auto"/>
        <w:ind w:right="4"/>
        <w:jc w:val="both"/>
        <w:rPr>
          <w:rFonts w:ascii="Times New Roman" w:eastAsia="Times New Roman" w:hAnsi="Times New Roman" w:cs="Times New Roman"/>
          <w:sz w:val="24"/>
          <w:szCs w:val="24"/>
        </w:rPr>
      </w:pPr>
    </w:p>
    <w:p w14:paraId="7A86FB85" w14:textId="77777777" w:rsidR="00A84E11" w:rsidRPr="00604971" w:rsidRDefault="00A84E11">
      <w:pPr>
        <w:spacing w:line="360" w:lineRule="auto"/>
        <w:ind w:right="4"/>
        <w:jc w:val="both"/>
        <w:rPr>
          <w:rFonts w:ascii="Times New Roman" w:eastAsia="Times New Roman" w:hAnsi="Times New Roman" w:cs="Times New Roman"/>
          <w:sz w:val="24"/>
          <w:szCs w:val="24"/>
        </w:rPr>
      </w:pPr>
    </w:p>
    <w:p w14:paraId="3E3A7B89"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p>
    <w:p w14:paraId="67A64517" w14:textId="77777777" w:rsidR="00A84E11" w:rsidRPr="00432365" w:rsidRDefault="00000000" w:rsidP="00980D84">
      <w:pPr>
        <w:pStyle w:val="Heading"/>
        <w:jc w:val="center"/>
      </w:pPr>
      <w:r w:rsidRPr="00432365">
        <w:lastRenderedPageBreak/>
        <w:t>CHAPTER TWO</w:t>
      </w:r>
    </w:p>
    <w:p w14:paraId="5820BDE2" w14:textId="77777777" w:rsidR="00A84E11" w:rsidRPr="00604971" w:rsidRDefault="00000000" w:rsidP="00980D84">
      <w:pPr>
        <w:pStyle w:val="Heading1"/>
        <w:jc w:val="center"/>
      </w:pPr>
      <w:r w:rsidRPr="00604971">
        <w:t>ANTENATAL CARE</w:t>
      </w:r>
    </w:p>
    <w:p w14:paraId="29686D97" w14:textId="77777777" w:rsidR="00A84E11" w:rsidRPr="00604971" w:rsidRDefault="00000000" w:rsidP="00980D84">
      <w:pPr>
        <w:pStyle w:val="Heading2"/>
      </w:pPr>
      <w:r w:rsidRPr="00604971">
        <w:t xml:space="preserve"> INTRODUCTION</w:t>
      </w:r>
    </w:p>
    <w:p w14:paraId="7F2FB8A0" w14:textId="7C2FD644" w:rsidR="00A84E11" w:rsidRPr="00980D84" w:rsidRDefault="00000000" w:rsidP="00980D84">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This chapter talks mainly about initial contact with clients. Her first antenatal home </w:t>
      </w:r>
      <w:r w:rsidR="00432365" w:rsidRPr="00604971">
        <w:rPr>
          <w:rFonts w:ascii="Times New Roman" w:eastAsia="Times New Roman" w:hAnsi="Times New Roman" w:cs="Times New Roman"/>
          <w:sz w:val="24"/>
          <w:szCs w:val="24"/>
        </w:rPr>
        <w:t>visit made</w:t>
      </w:r>
      <w:r w:rsidRPr="00604971">
        <w:rPr>
          <w:rFonts w:ascii="Times New Roman" w:eastAsia="Times New Roman" w:hAnsi="Times New Roman" w:cs="Times New Roman"/>
          <w:sz w:val="24"/>
          <w:szCs w:val="24"/>
        </w:rPr>
        <w:t xml:space="preserve"> by client to the clinic and subsequent home visit. In addition, a nursing care plan on antenatal clinic visit, problem identification, nursing diagnosis, short term objective, long term objective, care plan and implementation are all entailed in this chapter.</w:t>
      </w:r>
    </w:p>
    <w:p w14:paraId="67606B81" w14:textId="77777777" w:rsidR="00A84E11" w:rsidRPr="00604971" w:rsidRDefault="00000000" w:rsidP="00980D84">
      <w:pPr>
        <w:pStyle w:val="Heading2"/>
      </w:pPr>
      <w:r w:rsidRPr="00604971">
        <w:t>FIRST CONTACT WITH CLIENT</w:t>
      </w:r>
    </w:p>
    <w:p w14:paraId="7FD613BF" w14:textId="752A033D" w:rsidR="00A84E11" w:rsidRPr="00604971" w:rsidRDefault="00000000" w:rsidP="00432365">
      <w:pPr>
        <w:spacing w:after="160" w:line="360" w:lineRule="auto"/>
        <w:ind w:right="4"/>
        <w:jc w:val="both"/>
        <w:rPr>
          <w:rFonts w:ascii="Calibri" w:eastAsia="Calibri" w:hAnsi="Calibri" w:cs="Calibri"/>
          <w:sz w:val="24"/>
          <w:szCs w:val="24"/>
        </w:rPr>
      </w:pPr>
      <w:r w:rsidRPr="00604971">
        <w:rPr>
          <w:rFonts w:eastAsia="Calibri" w:cs="Calibri"/>
          <w:sz w:val="24"/>
          <w:szCs w:val="24"/>
        </w:rPr>
        <w:t>I met Madam E.B Gravida two para one alive (G2P1A) with 37weeks gestation on the 24</w:t>
      </w:r>
      <w:r w:rsidRPr="00604971">
        <w:rPr>
          <w:rFonts w:eastAsia="Calibri" w:cs="Calibri"/>
          <w:sz w:val="24"/>
          <w:szCs w:val="24"/>
          <w:vertAlign w:val="superscript"/>
        </w:rPr>
        <w:t>th</w:t>
      </w:r>
      <w:r w:rsidRPr="00604971">
        <w:rPr>
          <w:rFonts w:eastAsia="Calibri" w:cs="Calibri"/>
          <w:sz w:val="24"/>
          <w:szCs w:val="24"/>
        </w:rPr>
        <w:t xml:space="preserve"> June, 2025 at Asuofua Polyclinic during her ninth visit to the antenatal clinic. During my interaction with her after the education on exclusive breastfeeding, I found out in her antenatal book that she did not practice exclusive breastfeeding and even breastfeeding itself for her child during the first </w:t>
      </w:r>
      <w:r w:rsidR="00432365" w:rsidRPr="00604971">
        <w:rPr>
          <w:rFonts w:eastAsia="Calibri" w:cs="Calibri"/>
          <w:sz w:val="24"/>
          <w:szCs w:val="24"/>
        </w:rPr>
        <w:t>six-month</w:t>
      </w:r>
      <w:r w:rsidRPr="00604971">
        <w:rPr>
          <w:rFonts w:eastAsia="Calibri" w:cs="Calibri"/>
          <w:sz w:val="24"/>
          <w:szCs w:val="24"/>
        </w:rPr>
        <w:t xml:space="preserve"> period because she thought the breast milk was not sufficient for her baby and my breast will look old. After that, I found she was within the criteria needed for the care study after going through her antenatal book and that was why I choose her as my client. Introduction was made to her by name being Boateng Ellen, a student midwife who wishes to care for her through Pregnancy, Labour and Puerperium and she agreed to my request.  My reason to use her for my care study was communicated to the midwife in charge and she approved after glancing through her antenatal book.</w:t>
      </w:r>
    </w:p>
    <w:p w14:paraId="27A0116C" w14:textId="466A6C85" w:rsidR="00A84E11" w:rsidRPr="00604971" w:rsidRDefault="00000000">
      <w:pPr>
        <w:spacing w:after="160"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I educated her that breast milk contained all the essential nutrients needed by the baby for satisfaction. </w:t>
      </w:r>
      <w:r w:rsidR="0014465D">
        <w:rPr>
          <w:rFonts w:ascii="Times New Roman" w:eastAsia="Times New Roman" w:hAnsi="Times New Roman" w:cs="Times New Roman"/>
          <w:sz w:val="24"/>
          <w:szCs w:val="24"/>
        </w:rPr>
        <w:t>She was also told that the breast milsk contains antibiotics which protect the baby against infection and that effective breastfeeding also helps in spacing childbirth</w:t>
      </w:r>
      <w:r w:rsidRPr="00604971">
        <w:rPr>
          <w:rFonts w:ascii="Times New Roman" w:eastAsia="Times New Roman" w:hAnsi="Times New Roman" w:cs="Times New Roman"/>
          <w:sz w:val="24"/>
          <w:szCs w:val="24"/>
        </w:rPr>
        <w:t>. I also educated her that the baby need</w:t>
      </w:r>
      <w:r w:rsidR="0014465D">
        <w:rPr>
          <w:rFonts w:ascii="Times New Roman" w:eastAsia="Times New Roman" w:hAnsi="Times New Roman" w:cs="Times New Roman"/>
          <w:sz w:val="24"/>
          <w:szCs w:val="24"/>
        </w:rPr>
        <w:t>s</w:t>
      </w:r>
      <w:r w:rsidRPr="00604971">
        <w:rPr>
          <w:rFonts w:ascii="Times New Roman" w:eastAsia="Times New Roman" w:hAnsi="Times New Roman" w:cs="Times New Roman"/>
          <w:sz w:val="24"/>
          <w:szCs w:val="24"/>
        </w:rPr>
        <w:t xml:space="preserve"> to breastfed on demand and at frequent intervals, and was also taught how to attach baby to breast and told her not to add any supplement but should give only breast milk only for the first six months.</w:t>
      </w:r>
    </w:p>
    <w:p w14:paraId="0E399A41" w14:textId="77777777" w:rsidR="00A84E11" w:rsidRPr="00604971" w:rsidRDefault="00000000" w:rsidP="00980D84">
      <w:pPr>
        <w:pStyle w:val="Heading2"/>
      </w:pPr>
      <w:r w:rsidRPr="00604971">
        <w:lastRenderedPageBreak/>
        <w:t>PHYSICAL EXAMINATION</w:t>
      </w:r>
    </w:p>
    <w:p w14:paraId="53624887" w14:textId="395C39A2" w:rsidR="00A84E11" w:rsidRPr="00980D84" w:rsidRDefault="00000000" w:rsidP="00980D84">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I then explained the procedure for physical examination to my client, asked her to empty her bladder and I provided privacy. I helped her lie on the examination bed. I washed my hands with soap under a running water and dried with clean towel. A quick head to toe examination was conducted on her. On observation, client's hair was neatly combed, the eyes were in line with ear and her conjunctiva was free from pallor, the sclera was clear and there was no discharge from the eyes when examined. Her nose was patent without discharges. All her teeth were clean and intact with no halitosis. Her tongue was pink all over. The ear was patent and clean. There was no pain or discharges from the ears. The neck was flexible and there was no palpable lymph node and short. Her breast were tender with no palpable lumps no palpation. I taught her how to massage and care for her breast. The nipples were not inverted. </w:t>
      </w:r>
    </w:p>
    <w:p w14:paraId="0DF7CEB7" w14:textId="77777777" w:rsidR="00A84E11" w:rsidRPr="00604971" w:rsidRDefault="00000000" w:rsidP="00980D84">
      <w:pPr>
        <w:pStyle w:val="Heading2"/>
      </w:pPr>
      <w:r w:rsidRPr="00604971">
        <w:t>ABDOMINAL EXAMINATION</w:t>
      </w:r>
    </w:p>
    <w:p w14:paraId="3E582B9E" w14:textId="30510007" w:rsidR="00A84E11" w:rsidRPr="00980D84" w:rsidRDefault="0014465D" w:rsidP="00980D84">
      <w:pPr>
        <w:spacing w:line="480" w:lineRule="auto"/>
        <w:ind w:right="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the physical examination</w:t>
      </w:r>
      <w:r w:rsidRPr="00604971">
        <w:rPr>
          <w:rFonts w:ascii="Times New Roman" w:eastAsia="Times New Roman" w:hAnsi="Times New Roman" w:cs="Times New Roman"/>
          <w:sz w:val="24"/>
          <w:szCs w:val="24"/>
        </w:rPr>
        <w:t>, I explained to her the objectives of abdominal examination to ascertain and notify the growth of the uterus and fetus, feel the fetal parts and diagnose the presentation of the fetus. I washed my hands with soap and water and with a clean towel.  On abdominal inspection, the skin was firm, the abdomen was globular and there was no presence of scar on the abdomen. Linear Nigra was present and fetal movement was seen. Symphysis fundal height was taken by locating the fundus and measuring the fundal height with a tape measure from the upper border of the symphysis pubis and extending it along the contour of the abdomen through the midline to the fundus which measured 34 centimeters and gestational age was 37 weeks. On fundal palpation, a soft mass was felt which indicated the buttocks. On lateral palpation the foetal back was felt at the right side of the mother’s abdomen. The lie was longitudinal. Pelvic palpation revealed cephalic presentation; head descent was 5/5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above the pelvic brim. The position was right occipital anterior. On Auscultation, I warmed the fetal stethoscope by rubbing it on my palm and placed it at where </w:t>
      </w:r>
      <w:r w:rsidRPr="00604971">
        <w:rPr>
          <w:rFonts w:ascii="Times New Roman" w:eastAsia="Times New Roman" w:hAnsi="Times New Roman" w:cs="Times New Roman"/>
          <w:sz w:val="24"/>
          <w:szCs w:val="24"/>
        </w:rPr>
        <w:lastRenderedPageBreak/>
        <w:t xml:space="preserve">the back was located and placed my ear against the stethoscope to listen to the fetal heart beat and compared it to the maternal pulse and counted the beat for one minute and had 140 beat per minute with a good volume and regular in rhythm.           </w:t>
      </w:r>
    </w:p>
    <w:p w14:paraId="6727A1B1" w14:textId="77777777" w:rsidR="00A84E11" w:rsidRPr="00604971" w:rsidRDefault="00000000" w:rsidP="00980D84">
      <w:pPr>
        <w:pStyle w:val="Heading2"/>
      </w:pPr>
      <w:r w:rsidRPr="00604971">
        <w:t xml:space="preserve">VULVA EXAMINATION            </w:t>
      </w:r>
    </w:p>
    <w:p w14:paraId="5D93A3D7" w14:textId="0B968746" w:rsidR="00A84E11" w:rsidRPr="00604971" w:rsidRDefault="0014465D">
      <w:pPr>
        <w:spacing w:line="480" w:lineRule="auto"/>
        <w:ind w:right="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604971">
        <w:rPr>
          <w:rFonts w:ascii="Times New Roman" w:eastAsia="Times New Roman" w:hAnsi="Times New Roman" w:cs="Times New Roman"/>
          <w:sz w:val="24"/>
          <w:szCs w:val="24"/>
        </w:rPr>
        <w:t>vulva examination was done to look out for abnormalities in the genital area</w:t>
      </w:r>
      <w:r>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the procedure</w:t>
      </w:r>
      <w:r>
        <w:rPr>
          <w:rFonts w:ascii="Times New Roman" w:eastAsia="Times New Roman" w:hAnsi="Times New Roman" w:cs="Times New Roman"/>
          <w:sz w:val="24"/>
          <w:szCs w:val="24"/>
        </w:rPr>
        <w:t xml:space="preserve"> was explained </w:t>
      </w:r>
      <w:r w:rsidRPr="00604971">
        <w:rPr>
          <w:rFonts w:ascii="Times New Roman" w:eastAsia="Times New Roman" w:hAnsi="Times New Roman" w:cs="Times New Roman"/>
          <w:sz w:val="24"/>
          <w:szCs w:val="24"/>
        </w:rPr>
        <w:t xml:space="preserve">to her and made her flex her knees and asked her to separate her legs. I washed my hands with soap and water and dried with a clean towel before conducting the examination. I inspected the labia major and minors, the clitoris and the perineum. The vulva was smooth and clean, and pubic hair was free from lice. The labia major were of equal both size and shape. There was neither rash nor tenderness. There were no episiotomy scars, genital warts or any abnormal vaginal discharge. The labia minor was of the same size and shape and inner surface looked moist. There were no edema, varicose veins or vulva warts. I assisted her off the couch and also helped her to dress up. I thanked her for her cooperation and encouraged her to lie on her lateral side before getting out of bed to prevent dizziness. I communicated all findings to her and recorded everything into her maternal record booklet. During history taking, client complained of headache, I confirmed from her, what she does to bring about the headache, she told me that stress after household chores, so i reassured her, and educated her on rest and sleep and told her not to work continuously since that causes the headache. Client was encouraged to rest two hours during the day and eight hours during the night in a noise free environment.  </w:t>
      </w:r>
    </w:p>
    <w:p w14:paraId="543B2DEA"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The following routine drugs were prescribed for her;</w:t>
      </w:r>
    </w:p>
    <w:p w14:paraId="1079F7AC"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Tablet folic acid                -       </w:t>
      </w:r>
      <w:r w:rsidRPr="00604971">
        <w:rPr>
          <w:rFonts w:ascii="Times New Roman" w:eastAsia="Times New Roman" w:hAnsi="Times New Roman" w:cs="Times New Roman"/>
          <w:sz w:val="24"/>
          <w:szCs w:val="24"/>
        </w:rPr>
        <w:tab/>
        <w:t>5mg daily x 7 days</w:t>
      </w:r>
    </w:p>
    <w:p w14:paraId="6BF63C71"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Tablet desolate                 -       </w:t>
      </w:r>
      <w:r w:rsidRPr="00604971">
        <w:rPr>
          <w:rFonts w:ascii="Times New Roman" w:eastAsia="Times New Roman" w:hAnsi="Times New Roman" w:cs="Times New Roman"/>
          <w:sz w:val="24"/>
          <w:szCs w:val="24"/>
        </w:rPr>
        <w:tab/>
        <w:t xml:space="preserve"> 200mg tid x 7 days</w:t>
      </w:r>
      <w:r w:rsidRPr="00604971">
        <w:rPr>
          <w:rFonts w:ascii="Times New Roman" w:eastAsia="Times New Roman" w:hAnsi="Times New Roman" w:cs="Times New Roman"/>
          <w:sz w:val="24"/>
          <w:szCs w:val="24"/>
        </w:rPr>
        <w:tab/>
      </w:r>
    </w:p>
    <w:p w14:paraId="17EAEBBA" w14:textId="77777777" w:rsidR="00A84E11" w:rsidRPr="00604971" w:rsidRDefault="00000000">
      <w:p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Tablet vitamin C               -            </w:t>
      </w:r>
      <w:r w:rsidRPr="00604971">
        <w:rPr>
          <w:rFonts w:ascii="Times New Roman" w:eastAsia="Times New Roman" w:hAnsi="Times New Roman" w:cs="Times New Roman"/>
          <w:sz w:val="24"/>
          <w:szCs w:val="24"/>
        </w:rPr>
        <w:tab/>
        <w:t>twice daily x 7 days</w:t>
      </w:r>
    </w:p>
    <w:p w14:paraId="62575C9F" w14:textId="77777777" w:rsidR="00A84E11" w:rsidRPr="00604971" w:rsidRDefault="00A84E11">
      <w:pPr>
        <w:spacing w:line="360" w:lineRule="auto"/>
        <w:ind w:right="4"/>
        <w:jc w:val="both"/>
        <w:rPr>
          <w:rFonts w:ascii="Times New Roman" w:eastAsia="Times New Roman" w:hAnsi="Times New Roman" w:cs="Times New Roman"/>
          <w:sz w:val="24"/>
          <w:szCs w:val="24"/>
        </w:rPr>
      </w:pPr>
    </w:p>
    <w:p w14:paraId="4744B25B" w14:textId="5D174B22" w:rsidR="0014465D" w:rsidRDefault="00000000" w:rsidP="0014465D">
      <w:pPr>
        <w:spacing w:after="160" w:line="360" w:lineRule="auto"/>
        <w:ind w:right="4"/>
        <w:jc w:val="both"/>
        <w:rPr>
          <w:rFonts w:ascii="Times New Roman" w:eastAsia="Times New Roman" w:hAnsi="Times New Roman" w:cs="Times New Roman"/>
          <w:b/>
          <w:sz w:val="24"/>
          <w:szCs w:val="24"/>
        </w:rPr>
      </w:pPr>
      <w:r w:rsidRPr="00604971">
        <w:rPr>
          <w:rFonts w:ascii="Times New Roman" w:eastAsia="Times New Roman" w:hAnsi="Times New Roman" w:cs="Times New Roman"/>
          <w:sz w:val="24"/>
          <w:szCs w:val="24"/>
        </w:rPr>
        <w:t xml:space="preserve">Her next visit was communicated to her and                                                                                                                                                                                                                                                                                                                                                                                                                                 was written in her antenatal book. She was also encouraged to report to the facility anytime she is not feeling well or notice any sign of </w:t>
      </w:r>
      <w:r w:rsidR="0014465D" w:rsidRPr="00604971">
        <w:rPr>
          <w:rFonts w:ascii="Times New Roman" w:eastAsia="Times New Roman" w:hAnsi="Times New Roman" w:cs="Times New Roman"/>
          <w:sz w:val="24"/>
          <w:szCs w:val="24"/>
        </w:rPr>
        <w:t>labor</w:t>
      </w:r>
      <w:r w:rsidRPr="00604971">
        <w:rPr>
          <w:rFonts w:ascii="Times New Roman" w:eastAsia="Times New Roman" w:hAnsi="Times New Roman" w:cs="Times New Roman"/>
          <w:sz w:val="24"/>
          <w:szCs w:val="24"/>
        </w:rPr>
        <w:t>.</w:t>
      </w:r>
      <w:r w:rsidRPr="00604971">
        <w:rPr>
          <w:rFonts w:ascii="Times New Roman" w:eastAsia="Times New Roman" w:hAnsi="Times New Roman" w:cs="Times New Roman"/>
          <w:b/>
          <w:sz w:val="24"/>
          <w:szCs w:val="24"/>
        </w:rPr>
        <w:t xml:space="preserve"> </w:t>
      </w:r>
    </w:p>
    <w:p w14:paraId="2EB49498" w14:textId="7F82269C" w:rsidR="00A84E11" w:rsidRPr="00604971" w:rsidRDefault="0014465D" w:rsidP="00980D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D3A9AD8" w14:textId="3F1021C4" w:rsidR="00A84E11" w:rsidRPr="00604971" w:rsidRDefault="00000000" w:rsidP="00980D84">
      <w:pPr>
        <w:pStyle w:val="Heading"/>
        <w:jc w:val="center"/>
      </w:pPr>
      <w:r w:rsidRPr="00604971">
        <w:lastRenderedPageBreak/>
        <w:t>WHY I CHOSE MY CLIENT</w:t>
      </w:r>
    </w:p>
    <w:p w14:paraId="322A6B09" w14:textId="511D4FD3"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met Madam E.B Gravida two</w:t>
      </w:r>
      <w:r w:rsidR="0014465D">
        <w:rPr>
          <w:rFonts w:ascii="Times New Roman" w:eastAsia="Times New Roman" w:hAnsi="Times New Roman" w:cs="Times New Roman"/>
          <w:sz w:val="24"/>
          <w:szCs w:val="24"/>
        </w:rPr>
        <w:t xml:space="preserve"> (2)</w:t>
      </w:r>
      <w:r w:rsidRPr="00604971">
        <w:rPr>
          <w:rFonts w:ascii="Times New Roman" w:eastAsia="Times New Roman" w:hAnsi="Times New Roman" w:cs="Times New Roman"/>
          <w:sz w:val="24"/>
          <w:szCs w:val="24"/>
        </w:rPr>
        <w:t xml:space="preserve"> para one alive G2P1</w:t>
      </w:r>
      <w:r w:rsidRPr="0014465D">
        <w:rPr>
          <w:rFonts w:ascii="Times New Roman" w:eastAsia="Times New Roman" w:hAnsi="Times New Roman" w:cs="Times New Roman"/>
          <w:sz w:val="24"/>
          <w:szCs w:val="24"/>
          <w:vertAlign w:val="superscript"/>
        </w:rPr>
        <w:t>A</w:t>
      </w:r>
      <w:r w:rsidRPr="00604971">
        <w:rPr>
          <w:rFonts w:ascii="Times New Roman" w:eastAsia="Times New Roman" w:hAnsi="Times New Roman" w:cs="Times New Roman"/>
          <w:sz w:val="24"/>
          <w:szCs w:val="24"/>
        </w:rPr>
        <w:t xml:space="preserve"> with 37</w:t>
      </w:r>
      <w:r w:rsidR="0014465D">
        <w:rPr>
          <w:rFonts w:ascii="Times New Roman" w:eastAsia="Times New Roman" w:hAnsi="Times New Roman" w:cs="Times New Roman"/>
          <w:sz w:val="24"/>
          <w:szCs w:val="24"/>
        </w:rPr>
        <w:t>w</w:t>
      </w:r>
      <w:r w:rsidRPr="00604971">
        <w:rPr>
          <w:rFonts w:ascii="Times New Roman" w:eastAsia="Times New Roman" w:hAnsi="Times New Roman" w:cs="Times New Roman"/>
          <w:sz w:val="24"/>
          <w:szCs w:val="24"/>
        </w:rPr>
        <w:t>eeks gestation on the 24</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June, 2025 at 10:38am at Asuofua Polyclinic. It was her ninth visit to the antenatal clinic. I choose Madam E.B. as my client for the family centered maternity care study because during my interaction with </w:t>
      </w:r>
      <w:r w:rsidR="0014465D" w:rsidRPr="00604971">
        <w:rPr>
          <w:rFonts w:ascii="Times New Roman" w:eastAsia="Times New Roman" w:hAnsi="Times New Roman" w:cs="Times New Roman"/>
          <w:sz w:val="24"/>
          <w:szCs w:val="24"/>
        </w:rPr>
        <w:t>her,</w:t>
      </w:r>
      <w:r w:rsidRPr="00604971">
        <w:rPr>
          <w:rFonts w:ascii="Times New Roman" w:eastAsia="Times New Roman" w:hAnsi="Times New Roman" w:cs="Times New Roman"/>
          <w:sz w:val="24"/>
          <w:szCs w:val="24"/>
        </w:rPr>
        <w:t xml:space="preserve"> I found out that her locational history revealed that she did not practice exclusive breastfeeding for her child during the first six months period according to her antenatal book.</w:t>
      </w:r>
    </w:p>
    <w:p w14:paraId="585566D6" w14:textId="2A72529A"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Further interaction with her showed that she has misconception about exclusive breastfeeding that the breast milk is too light and is </w:t>
      </w:r>
      <w:r w:rsidR="00A62B5A">
        <w:rPr>
          <w:rFonts w:ascii="Times New Roman" w:eastAsia="Times New Roman" w:hAnsi="Times New Roman" w:cs="Times New Roman"/>
          <w:sz w:val="24"/>
          <w:szCs w:val="24"/>
        </w:rPr>
        <w:t>in</w:t>
      </w:r>
      <w:r w:rsidRPr="00604971">
        <w:rPr>
          <w:rFonts w:ascii="Times New Roman" w:eastAsia="Times New Roman" w:hAnsi="Times New Roman" w:cs="Times New Roman"/>
          <w:sz w:val="24"/>
          <w:szCs w:val="24"/>
        </w:rPr>
        <w:t xml:space="preserve">sufficient for the baby. I took the opportunity to educate her on exclusive breastfeeding and cleared all the misconception that the breast milk is </w:t>
      </w:r>
      <w:r w:rsidR="00A62B5A">
        <w:rPr>
          <w:rFonts w:ascii="Times New Roman" w:eastAsia="Times New Roman" w:hAnsi="Times New Roman" w:cs="Times New Roman"/>
          <w:sz w:val="24"/>
          <w:szCs w:val="24"/>
        </w:rPr>
        <w:t>adequate with all the essential nutrients needed for the baby’s growth</w:t>
      </w:r>
      <w:r w:rsidRPr="00604971">
        <w:rPr>
          <w:rFonts w:ascii="Times New Roman" w:eastAsia="Times New Roman" w:hAnsi="Times New Roman" w:cs="Times New Roman"/>
          <w:sz w:val="24"/>
          <w:szCs w:val="24"/>
        </w:rPr>
        <w:t>.</w:t>
      </w:r>
      <w:r w:rsidR="00A62B5A">
        <w:rPr>
          <w:rFonts w:ascii="Times New Roman" w:eastAsia="Times New Roman" w:hAnsi="Times New Roman" w:cs="Times New Roman"/>
          <w:sz w:val="24"/>
          <w:szCs w:val="24"/>
        </w:rPr>
        <w:t xml:space="preserve"> She was also educated to breastfeed baby on demand and at intervals for about 8 to 12 times daily.  </w:t>
      </w:r>
      <w:r w:rsidRPr="00604971">
        <w:rPr>
          <w:rFonts w:ascii="Times New Roman" w:eastAsia="Times New Roman" w:hAnsi="Times New Roman" w:cs="Times New Roman"/>
          <w:sz w:val="24"/>
          <w:szCs w:val="24"/>
        </w:rPr>
        <w:t xml:space="preserve"> I also educate her the baby need to be feed on demand and at frequent intervals, and was also taught how to attach baby to breast and told her not to add any supplement but should give only breast milk.</w:t>
      </w:r>
    </w:p>
    <w:p w14:paraId="3D906640" w14:textId="0C8079FF" w:rsidR="00A84E11" w:rsidRPr="00A62B5A" w:rsidRDefault="00000000" w:rsidP="00A62B5A">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Further education was given to her that breast milk contained all the essential nutrients and has antibodies which protect the baby against infections</w:t>
      </w:r>
      <w:r w:rsidR="00A62B5A">
        <w:rPr>
          <w:rFonts w:ascii="Times New Roman" w:eastAsia="Times New Roman" w:hAnsi="Times New Roman" w:cs="Times New Roman"/>
          <w:sz w:val="24"/>
          <w:szCs w:val="24"/>
        </w:rPr>
        <w:t xml:space="preserve"> and </w:t>
      </w:r>
      <w:r w:rsidR="00A62B5A" w:rsidRPr="00604971">
        <w:rPr>
          <w:rFonts w:ascii="Times New Roman" w:eastAsia="Times New Roman" w:hAnsi="Times New Roman" w:cs="Times New Roman"/>
          <w:sz w:val="24"/>
          <w:szCs w:val="24"/>
        </w:rPr>
        <w:t>also</w:t>
      </w:r>
      <w:r w:rsidRPr="00604971">
        <w:rPr>
          <w:rFonts w:ascii="Times New Roman" w:eastAsia="Times New Roman" w:hAnsi="Times New Roman" w:cs="Times New Roman"/>
          <w:sz w:val="24"/>
          <w:szCs w:val="24"/>
        </w:rPr>
        <w:t xml:space="preserve"> serves as </w:t>
      </w:r>
      <w:r w:rsidR="00A62B5A">
        <w:rPr>
          <w:rFonts w:ascii="Times New Roman" w:eastAsia="Times New Roman" w:hAnsi="Times New Roman" w:cs="Times New Roman"/>
          <w:sz w:val="24"/>
          <w:szCs w:val="24"/>
        </w:rPr>
        <w:t xml:space="preserve">a </w:t>
      </w:r>
      <w:r w:rsidRPr="00604971">
        <w:rPr>
          <w:rFonts w:ascii="Times New Roman" w:eastAsia="Times New Roman" w:hAnsi="Times New Roman" w:cs="Times New Roman"/>
          <w:sz w:val="24"/>
          <w:szCs w:val="24"/>
        </w:rPr>
        <w:t xml:space="preserve">family planning </w:t>
      </w:r>
      <w:r w:rsidR="00A62B5A">
        <w:rPr>
          <w:rFonts w:ascii="Times New Roman" w:eastAsia="Times New Roman" w:hAnsi="Times New Roman" w:cs="Times New Roman"/>
          <w:sz w:val="24"/>
          <w:szCs w:val="24"/>
        </w:rPr>
        <w:t xml:space="preserve">option </w:t>
      </w:r>
      <w:r w:rsidRPr="00604971">
        <w:rPr>
          <w:rFonts w:ascii="Times New Roman" w:eastAsia="Times New Roman" w:hAnsi="Times New Roman" w:cs="Times New Roman"/>
          <w:sz w:val="24"/>
          <w:szCs w:val="24"/>
        </w:rPr>
        <w:t>for the mother. She was told to ask questions on exclusive breastfeeding. Madam E.B. was very happy about the discussion, then I sought permission from her to use her for my family centered maternity care study to enable me continued caring for her from late pregnancy, labour and puerperium. She agreed to my request, I discussed with her to pay her and the family a visit. She agreed and we exchanged number to contact her when am ready to visit her.</w:t>
      </w:r>
    </w:p>
    <w:p w14:paraId="7DB07B91" w14:textId="77777777" w:rsidR="00A84E11" w:rsidRPr="00980D84" w:rsidRDefault="00000000" w:rsidP="00980D84">
      <w:pPr>
        <w:pStyle w:val="Heading1"/>
        <w:jc w:val="center"/>
        <w:rPr>
          <w:rStyle w:val="Heading1Char"/>
        </w:rPr>
      </w:pPr>
      <w:r w:rsidRPr="00980D84">
        <w:t>FIRS</w:t>
      </w:r>
      <w:r w:rsidRPr="00980D84">
        <w:rPr>
          <w:rStyle w:val="Heading1Char"/>
        </w:rPr>
        <w:t>T ANTENATAL HOME VISIT</w:t>
      </w:r>
    </w:p>
    <w:p w14:paraId="6E7BE410" w14:textId="109E3D31" w:rsidR="00A84E11" w:rsidRPr="009B12D0" w:rsidRDefault="00000000" w:rsidP="009B12D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27</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June, 2025 I made my first visit to my client at home around 3:30pm</w:t>
      </w:r>
      <w:r w:rsidR="00A62B5A">
        <w:rPr>
          <w:rFonts w:ascii="Times New Roman" w:eastAsia="Times New Roman" w:hAnsi="Times New Roman" w:cs="Times New Roman"/>
          <w:sz w:val="24"/>
          <w:szCs w:val="24"/>
        </w:rPr>
        <w:t>, t</w:t>
      </w:r>
      <w:r w:rsidRPr="00604971">
        <w:rPr>
          <w:rFonts w:ascii="Times New Roman" w:eastAsia="Times New Roman" w:hAnsi="Times New Roman" w:cs="Times New Roman"/>
          <w:sz w:val="24"/>
          <w:szCs w:val="24"/>
        </w:rPr>
        <w:t>he purpose of the visit was to assess the well-being of both client and family members, her home environment to receive the unborn baby.</w:t>
      </w:r>
    </w:p>
    <w:p w14:paraId="2AF9CB53" w14:textId="77777777" w:rsidR="00A84E11" w:rsidRPr="00604971" w:rsidRDefault="00000000" w:rsidP="00980D84">
      <w:pPr>
        <w:pStyle w:val="Heading1"/>
      </w:pPr>
      <w:r w:rsidRPr="00604971">
        <w:lastRenderedPageBreak/>
        <w:t>PSYCHOSOCIAL HOME ENVIRONMENT</w:t>
      </w:r>
    </w:p>
    <w:p w14:paraId="014CBEFA" w14:textId="219E3BFF" w:rsidR="00A84E11" w:rsidRPr="009B12D0" w:rsidRDefault="00000000" w:rsidP="009B12D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Madam E.B. and husband lived happily as they were found sitting together, sharing ideas on past experiences and issues concerning their life. From my observation, she had a good relationship with her family as well her co tenant which she even introduced me to them. She told me she likes reading, cooking as well as watching television, she attends church almost every Sunday and a member of a choir, she goes for choir practice mostly on Saturdays, she attends gathering in the community and church as well and relates well with the people in the community.</w:t>
      </w:r>
    </w:p>
    <w:p w14:paraId="1F4F082C" w14:textId="77777777" w:rsidR="00A84E11" w:rsidRPr="00604971" w:rsidRDefault="00000000" w:rsidP="00980D84">
      <w:pPr>
        <w:pStyle w:val="Heading1"/>
      </w:pPr>
      <w:r w:rsidRPr="00604971">
        <w:t>PHYSICAL ENVIRONMENT</w:t>
      </w:r>
    </w:p>
    <w:p w14:paraId="5AFB8390" w14:textId="4DB8EDDE" w:rsidR="00A84E11" w:rsidRPr="00604971" w:rsidRDefault="00000000">
      <w:pPr>
        <w:spacing w:after="160" w:line="480" w:lineRule="auto"/>
        <w:ind w:right="4"/>
        <w:jc w:val="both"/>
        <w:rPr>
          <w:rFonts w:ascii="Times New Roman" w:eastAsia="Times New Roman" w:hAnsi="Times New Roman" w:cs="Times New Roman"/>
          <w:b/>
          <w:sz w:val="24"/>
          <w:szCs w:val="24"/>
        </w:rPr>
      </w:pPr>
      <w:r w:rsidRPr="00604971">
        <w:rPr>
          <w:rFonts w:ascii="Times New Roman" w:eastAsia="Times New Roman" w:hAnsi="Times New Roman" w:cs="Times New Roman"/>
          <w:sz w:val="24"/>
          <w:szCs w:val="24"/>
        </w:rPr>
        <w:t>Madam E.B and her family live</w:t>
      </w:r>
      <w:r w:rsidR="00FF32D3">
        <w:rPr>
          <w:rFonts w:ascii="Times New Roman" w:eastAsia="Times New Roman" w:hAnsi="Times New Roman" w:cs="Times New Roman"/>
          <w:sz w:val="24"/>
          <w:szCs w:val="24"/>
        </w:rPr>
        <w:t>s</w:t>
      </w:r>
      <w:r w:rsidRPr="00604971">
        <w:rPr>
          <w:rFonts w:ascii="Times New Roman" w:eastAsia="Times New Roman" w:hAnsi="Times New Roman" w:cs="Times New Roman"/>
          <w:sz w:val="24"/>
          <w:szCs w:val="24"/>
        </w:rPr>
        <w:t xml:space="preserve"> in a compound house. The house was built with cement blocks plastered and roofed with and aluminum sheet painted green and white. The house has six single rooms and two chamber and hall. Client and family have rented one chamber and hall where each room had a glass louvered window for proper ventilation. Their source of light is Electricity Company of Ghana which are paid monthly. There is also a common bathroom and toilet for all tenants and they have a pipe which serve as drinking water for all the tenants, she has a large container with a lid of which she store water in case the pipe stops flowing. They have a separate kitchen which Madam E.B keeps her things properly arranged. According to my client, sleeping under mosquito net brings a lot of heat, which makes her uncomfortable during the night. I educated and encouraged her to continue sleeping in it to prevent mosquito bites which will lead to malaria. On observation, the compound was not bushy, rubbish was disposed properly in a dustbin neatly covered, of which is disposed every weekends by waste management company. I congratulated her and encouraged her to continue keeping her area clean. I educated her and the family on proper hand washing after visiting the toilet, before and after eating and after disposing rubbish to prevent diseases like </w:t>
      </w:r>
      <w:r w:rsidRPr="00604971">
        <w:rPr>
          <w:rFonts w:ascii="Times New Roman" w:eastAsia="Times New Roman" w:hAnsi="Times New Roman" w:cs="Times New Roman"/>
          <w:sz w:val="24"/>
          <w:szCs w:val="24"/>
        </w:rPr>
        <w:lastRenderedPageBreak/>
        <w:t>diarrhea, cholera and typhoid fever. I also encouraged her to have enough rest and sleep. She was encouraged to eat well-nourished and adequate nutritious diet containing more green leafy vegetables, fruits, and fiber diets to prevent constipation and also drink lot of water. She was educated on personal hygiene. She was educated on birth preparedness and complications readiness plan which include vehicle for transportation, a blood donor, place of birth, enough money for any emergency, items of confinement, support persons who would take care of her daughter during her absence and her birth companion.</w:t>
      </w:r>
    </w:p>
    <w:p w14:paraId="22498CFB" w14:textId="77777777" w:rsidR="00A84E11" w:rsidRPr="00604971" w:rsidRDefault="00000000">
      <w:pPr>
        <w:spacing w:after="160"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I also discussed with her and the husband to save enough money for emergency cases, arrange for vehicle to convey them to the hospital, organize blood donors in case the need arises for blood transfusion. She said her mother will be her companion during labour while she is in the hospital and her husband will take care of their children. She was educated on danger signs of pregnancy such as severe headache and vomiting, severe abdominal pain and bleeding. She was encouraged to report to the hospital for early treatment if she sees any of the above signs. She was educated on true signs of labour such as painful regular uterine contractions, dilatation of the cervix, and appearance of 'show' and drainage of liquor. She was encouraged to perform mild exercise like walking and breathing exercises and Kegel’s exercise to prepare the perineal muscles for labour.</w:t>
      </w:r>
    </w:p>
    <w:p w14:paraId="016EBD1E" w14:textId="2872C7E8" w:rsidR="00FF32D3" w:rsidRPr="00FF32D3" w:rsidRDefault="00000000" w:rsidP="00FF32D3">
      <w:pPr>
        <w:spacing w:after="160"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and her family members were asked if there was any question for any clarification and they reply there was no question. She then complained of lower abdominal pains. I reassure her and explained to her that it was due to descent of the fetal head. She was encouraged to wear a </w:t>
      </w:r>
      <w:r w:rsidR="00FF32D3" w:rsidRPr="00604971">
        <w:rPr>
          <w:rFonts w:ascii="Times New Roman" w:eastAsia="Times New Roman" w:hAnsi="Times New Roman" w:cs="Times New Roman"/>
          <w:sz w:val="24"/>
          <w:szCs w:val="24"/>
        </w:rPr>
        <w:t>low-heeled</w:t>
      </w:r>
      <w:r w:rsidRPr="00604971">
        <w:rPr>
          <w:rFonts w:ascii="Times New Roman" w:eastAsia="Times New Roman" w:hAnsi="Times New Roman" w:cs="Times New Roman"/>
          <w:sz w:val="24"/>
          <w:szCs w:val="24"/>
        </w:rPr>
        <w:t xml:space="preserve"> shoe and to minimize how long she stand. I also encouraged </w:t>
      </w:r>
      <w:r w:rsidRPr="00604971">
        <w:rPr>
          <w:rFonts w:ascii="Times New Roman" w:eastAsia="Times New Roman" w:hAnsi="Times New Roman" w:cs="Times New Roman"/>
          <w:sz w:val="24"/>
          <w:szCs w:val="24"/>
        </w:rPr>
        <w:lastRenderedPageBreak/>
        <w:t>her to adopt lateral position when sleeping. My next visit to them was scheduled, I thank them for their co-operation and understanding and left.</w:t>
      </w:r>
    </w:p>
    <w:p w14:paraId="231D63D1" w14:textId="77777777" w:rsidR="00A84E11" w:rsidRPr="00604971" w:rsidRDefault="00000000" w:rsidP="00980D84">
      <w:pPr>
        <w:pStyle w:val="Heading1"/>
      </w:pPr>
      <w:r w:rsidRPr="00604971">
        <w:t>2.2 SUBSEQUENT ANTENATAL VISIT TO THE CLINIC</w:t>
      </w:r>
    </w:p>
    <w:p w14:paraId="190F3046" w14:textId="41D4C16C"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3rd July, 2025</w:t>
      </w:r>
      <w:r w:rsidR="00FF32D3">
        <w:rPr>
          <w:rFonts w:ascii="Times New Roman" w:eastAsia="Times New Roman" w:hAnsi="Times New Roman" w:cs="Times New Roman"/>
          <w:sz w:val="24"/>
          <w:szCs w:val="24"/>
        </w:rPr>
        <w:t>,</w:t>
      </w:r>
      <w:r w:rsidRPr="00604971">
        <w:rPr>
          <w:rFonts w:ascii="Times New Roman" w:eastAsia="Times New Roman" w:hAnsi="Times New Roman" w:cs="Times New Roman"/>
          <w:sz w:val="24"/>
          <w:szCs w:val="24"/>
        </w:rPr>
        <w:t xml:space="preserve"> Madam E.B revisited the antenatal clinic as scheduled. She reported around 9:00am. She was warmly welcomed and offered a seat to relax. I asked of her health and that of her family and she said they were all doing well. I explained the procedure to be carried out and assured her of competent care. A mid-stream urine specimen was collected and tested for protein, glucose and acetone and all tested negative. Her vital signs were checked and recorded in her antenatal record book as follows  </w:t>
      </w:r>
    </w:p>
    <w:p w14:paraId="7B09E740"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Blood pressure-110/70mmHg</w:t>
      </w:r>
    </w:p>
    <w:p w14:paraId="77A4D1AF"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Temperature-36.2degree Celsius </w:t>
      </w:r>
    </w:p>
    <w:p w14:paraId="674F98D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Pulse-72 bpm</w:t>
      </w:r>
    </w:p>
    <w:p w14:paraId="212C4716"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Respiration-18cpm</w:t>
      </w:r>
    </w:p>
    <w:p w14:paraId="48157FCA"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Hand washing was performed and dried. A quick head to toe examination was carried out on her.</w:t>
      </w:r>
    </w:p>
    <w:p w14:paraId="32D652B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abdominal inspection, the shape of the abdomen was ovoid, linear nigari was present. There was absent of strain gravid arum and scars.</w:t>
      </w:r>
    </w:p>
    <w:p w14:paraId="74A2C210"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On fundal palpation, lie was longitudinal, fundal height was 37cm and gestational age was 38weeks. On lateral palpation, fetal position was left occipital anterior. On pelvic examination, presentation was cephalic, descent was 5/5th.On auscultation, and fetal heart rate was 144bpm with good volume and regular rhythm. Findings were communicated to her and she was reassured that her fetus was in a good condition. She complained of waist pains and she was reassured that it could be managed. Madam E.B. was educated that physiology behind waist pains is related to relaxation of the pelvic ligament caused progesterone effects. I also told her it is a minor disorder in pregnancy and it will wear off after delivery. She was </w:t>
      </w:r>
      <w:r w:rsidRPr="00604971">
        <w:rPr>
          <w:rFonts w:ascii="Times New Roman" w:eastAsia="Times New Roman" w:hAnsi="Times New Roman" w:cs="Times New Roman"/>
          <w:sz w:val="24"/>
          <w:szCs w:val="24"/>
        </w:rPr>
        <w:lastRenderedPageBreak/>
        <w:t>encouraged to have her support person to give her sacral massage and was advised to rest when tired, paracetamol 1g was served to relieved pain. I served her with the following drugs.</w:t>
      </w:r>
    </w:p>
    <w:p w14:paraId="0C0EEB03"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paracetamol 1g tid x 3</w:t>
      </w:r>
    </w:p>
    <w:p w14:paraId="46222294"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multivitamin 5 mg tid x 7</w:t>
      </w:r>
    </w:p>
    <w:p w14:paraId="4D806F28"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folic acid 5mg tid x 7</w:t>
      </w:r>
    </w:p>
    <w:p w14:paraId="2C6892F6" w14:textId="47FA85A0" w:rsidR="00A84E11" w:rsidRPr="00980D84" w:rsidRDefault="00000000" w:rsidP="00980D84">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Tablet ferrous sulphate 1tid x 7</w:t>
      </w:r>
    </w:p>
    <w:p w14:paraId="15F44966" w14:textId="77777777" w:rsidR="00A84E11" w:rsidRPr="00604971" w:rsidRDefault="00000000" w:rsidP="00980D84">
      <w:pPr>
        <w:pStyle w:val="Heading1"/>
        <w:jc w:val="center"/>
      </w:pPr>
      <w:r w:rsidRPr="00604971">
        <w:t>SECOND ANTENATAL HOME VISIT TO THE CLIENT</w:t>
      </w:r>
    </w:p>
    <w:p w14:paraId="1192194C"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7th July, 2025 at 4pm, I made my second visit to my client to know if there were any problems affecting client and unborn baby’s health.</w:t>
      </w:r>
    </w:p>
    <w:p w14:paraId="2A1FA28F"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They were happy to see me, I greeted her and the family and she took me to their room where we had our discussions.  Client complained of constipation. I educate my client that constipation is due to the relaxation effect of progesterone on the smooth muscles causing slow peristaltic movement. I encouraged her to drink plenty water at least eight glasses of water every day and eat a lot of roughages, fruit and vegetables to help in free bowel movement. </w:t>
      </w:r>
    </w:p>
    <w:p w14:paraId="0637C726" w14:textId="4E6850DB" w:rsidR="00FF32D3" w:rsidRDefault="00000000" w:rsidP="00FF32D3">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I enquired about her eating habit and she said she is able to eat three square meals a day with fruits as dessert. I encouraged her to eat a well-mixed diet to boost her immunity and hemoglobin level. I congratulated them for their cooperation and willingness to learn.  I educated her on the importance of perineal hygiene and how to keep her vulva clean cleaning from anterior to posterior after defecating and how to dry her panties under the sun. I finally farewell and told them to call me when the need arises, she then saw me off.</w:t>
      </w:r>
    </w:p>
    <w:p w14:paraId="7CEA9523" w14:textId="4E706C25" w:rsidR="00A84E11" w:rsidRPr="00FF32D3" w:rsidRDefault="00FF32D3" w:rsidP="009B12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047592D" w14:textId="77777777" w:rsidR="00A84E11" w:rsidRPr="00604971" w:rsidRDefault="00000000" w:rsidP="00980D84">
      <w:pPr>
        <w:pStyle w:val="Heading"/>
        <w:jc w:val="center"/>
      </w:pPr>
      <w:r w:rsidRPr="00604971">
        <w:lastRenderedPageBreak/>
        <w:t>NURSING CARE PLAN DURING ANTENATAL</w:t>
      </w:r>
    </w:p>
    <w:p w14:paraId="513E5BFD" w14:textId="77777777" w:rsidR="00A84E11" w:rsidRPr="00604971" w:rsidRDefault="00000000" w:rsidP="00980D84">
      <w:pPr>
        <w:pStyle w:val="Heading1"/>
        <w:jc w:val="center"/>
      </w:pPr>
      <w:r w:rsidRPr="00604971">
        <w:t>IDENTIFIED PROBLEMS</w:t>
      </w:r>
    </w:p>
    <w:p w14:paraId="157C3978" w14:textId="77777777" w:rsidR="00A84E11" w:rsidRPr="00604971" w:rsidRDefault="00000000" w:rsidP="00980D84">
      <w:pPr>
        <w:pStyle w:val="Heading2"/>
      </w:pPr>
      <w:r w:rsidRPr="00604971">
        <w:t>ACTUAL PROBLEM</w:t>
      </w:r>
    </w:p>
    <w:p w14:paraId="4BDEC606"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 Inadequate knowledge on exclusive breastfeeding. (24/06/2025)</w:t>
      </w:r>
    </w:p>
    <w:p w14:paraId="5F62B139"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Headache. (24/06/2025)</w:t>
      </w:r>
    </w:p>
    <w:p w14:paraId="36DD4D1F"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Lower abdominal pains. (27/06/2025)</w:t>
      </w:r>
    </w:p>
    <w:p w14:paraId="2D672A3D"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4. Waist pains. (3/07/2025)</w:t>
      </w:r>
    </w:p>
    <w:p w14:paraId="7B80C38B"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 Constipation. (07/07/2025)</w:t>
      </w:r>
    </w:p>
    <w:p w14:paraId="7AA00FE0" w14:textId="77777777" w:rsidR="00A84E11" w:rsidRPr="00604971" w:rsidRDefault="00000000" w:rsidP="00980D84">
      <w:pPr>
        <w:pStyle w:val="Heading2"/>
      </w:pPr>
      <w:r w:rsidRPr="00604971">
        <w:t>SHORT TERM GOAL</w:t>
      </w:r>
    </w:p>
    <w:p w14:paraId="5F287BE0" w14:textId="77777777" w:rsidR="00A84E11" w:rsidRPr="00604971" w:rsidRDefault="00000000">
      <w:pPr>
        <w:spacing w:after="160" w:line="360" w:lineRule="auto"/>
        <w:ind w:right="4"/>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1</w:t>
      </w:r>
      <w:r w:rsidRPr="00604971">
        <w:rPr>
          <w:rFonts w:ascii="Times New Roman" w:eastAsia="Times New Roman" w:hAnsi="Times New Roman" w:cs="Times New Roman"/>
          <w:sz w:val="24"/>
          <w:szCs w:val="24"/>
        </w:rPr>
        <w:t>. Client will have an accurate information on exclusive breastfeeding within 30 minutes</w:t>
      </w:r>
    </w:p>
    <w:p w14:paraId="737BC5FE"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2. Client will be relieved of headache within 24 hours.</w:t>
      </w:r>
    </w:p>
    <w:p w14:paraId="775EE3F1"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Client will be cope of abdominal pains throughout pregnancy.</w:t>
      </w:r>
    </w:p>
    <w:p w14:paraId="1E70F313" w14:textId="7777777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Client will be able to cope with waist pains throughout pregnancy.</w:t>
      </w:r>
    </w:p>
    <w:p w14:paraId="62EE1C15" w14:textId="2A779503" w:rsidR="00CD6806" w:rsidRPr="00604971" w:rsidRDefault="00000000">
      <w:p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 Client will be free from constipation within 48hours.</w:t>
      </w:r>
    </w:p>
    <w:p w14:paraId="739EBE45" w14:textId="77777777" w:rsidR="00A84E11" w:rsidRPr="00604971" w:rsidRDefault="00000000" w:rsidP="00980D84">
      <w:pPr>
        <w:pStyle w:val="Heading2"/>
      </w:pPr>
      <w:r w:rsidRPr="00604971">
        <w:t xml:space="preserve"> LONG TERM GOALS</w:t>
      </w:r>
    </w:p>
    <w:p w14:paraId="5012DDD3" w14:textId="069F7C48" w:rsidR="00A84E11" w:rsidRPr="00604971" w:rsidRDefault="00000000">
      <w:p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will go throughout pregnancy without any complication and have successfully delivery. </w:t>
      </w:r>
      <w:r w:rsidR="00BF11B5">
        <w:rPr>
          <w:rFonts w:ascii="Times New Roman" w:eastAsia="Times New Roman" w:hAnsi="Times New Roman" w:cs="Times New Roman"/>
          <w:sz w:val="24"/>
          <w:szCs w:val="24"/>
        </w:rPr>
        <w:br w:type="page"/>
      </w:r>
    </w:p>
    <w:p w14:paraId="2F6F8B95" w14:textId="77777777" w:rsidR="00BF11B5" w:rsidRDefault="00BF11B5" w:rsidP="00FF32D3">
      <w:pPr>
        <w:spacing w:line="360" w:lineRule="auto"/>
        <w:ind w:right="4"/>
        <w:jc w:val="center"/>
        <w:rPr>
          <w:rFonts w:ascii="Times New Roman" w:eastAsia="Times New Roman" w:hAnsi="Times New Roman" w:cs="Times New Roman"/>
          <w:sz w:val="24"/>
          <w:szCs w:val="24"/>
        </w:rPr>
        <w:sectPr w:rsidR="00BF11B5" w:rsidSect="00FF32D3">
          <w:pgSz w:w="11906" w:h="16838"/>
          <w:pgMar w:top="1440" w:right="1440" w:bottom="1440" w:left="1440" w:header="0" w:footer="0" w:gutter="0"/>
          <w:cols w:space="720"/>
          <w:formProt w:val="0"/>
          <w:docGrid w:type="lines" w:linePitch="312"/>
        </w:sectPr>
      </w:pPr>
    </w:p>
    <w:p w14:paraId="6CE094BA" w14:textId="63B8470A" w:rsidR="00A84E11" w:rsidRPr="00604971" w:rsidRDefault="00000000" w:rsidP="00980D84">
      <w:pPr>
        <w:pStyle w:val="Heading"/>
        <w:jc w:val="center"/>
      </w:pPr>
      <w:r w:rsidRPr="00604971">
        <w:lastRenderedPageBreak/>
        <w:t>NURSING CARE PLAN DURING PREGNANCY</w:t>
      </w:r>
    </w:p>
    <w:p w14:paraId="0A9B5C20" w14:textId="77777777" w:rsidR="00A84E11" w:rsidRPr="00604971" w:rsidRDefault="00A84E11">
      <w:pPr>
        <w:spacing w:line="360" w:lineRule="auto"/>
        <w:ind w:right="4"/>
        <w:jc w:val="both"/>
        <w:rPr>
          <w:rFonts w:ascii="Times New Roman" w:eastAsia="Times New Roman" w:hAnsi="Times New Roman" w:cs="Times New Roman"/>
          <w:sz w:val="24"/>
          <w:szCs w:val="24"/>
        </w:rPr>
      </w:pPr>
    </w:p>
    <w:tbl>
      <w:tblPr>
        <w:tblW w:w="16302" w:type="dxa"/>
        <w:tblInd w:w="-1026" w:type="dxa"/>
        <w:tblLook w:val="04A0" w:firstRow="1" w:lastRow="0" w:firstColumn="1" w:lastColumn="0" w:noHBand="0" w:noVBand="1"/>
      </w:tblPr>
      <w:tblGrid>
        <w:gridCol w:w="1590"/>
        <w:gridCol w:w="2238"/>
        <w:gridCol w:w="2976"/>
        <w:gridCol w:w="2908"/>
        <w:gridCol w:w="3057"/>
        <w:gridCol w:w="1462"/>
        <w:gridCol w:w="2071"/>
      </w:tblGrid>
      <w:tr w:rsidR="00BF11B5" w:rsidRPr="00604971" w14:paraId="2C83E583" w14:textId="77777777" w:rsidTr="00BF11B5">
        <w:trPr>
          <w:trHeight w:val="1"/>
        </w:trPr>
        <w:tc>
          <w:tcPr>
            <w:tcW w:w="159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156D5C6"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DATE/TIME</w:t>
            </w:r>
          </w:p>
        </w:tc>
        <w:tc>
          <w:tcPr>
            <w:tcW w:w="223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94F70C4"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DIAGNOSIS</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F74016B"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OBJECTIVE/OUTCOME CRITERIA</w:t>
            </w:r>
          </w:p>
        </w:tc>
        <w:tc>
          <w:tcPr>
            <w:tcW w:w="29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8643397"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ORDERS</w:t>
            </w:r>
          </w:p>
        </w:tc>
        <w:tc>
          <w:tcPr>
            <w:tcW w:w="305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C576F31"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INTERVENTIONS</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4D15D18" w14:textId="77777777" w:rsidR="00A84E11" w:rsidRPr="00604971" w:rsidRDefault="00000000">
            <w:pPr>
              <w:spacing w:line="360" w:lineRule="auto"/>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DATE/</w:t>
            </w:r>
          </w:p>
          <w:p w14:paraId="5AD0FEF8"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TIME</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E624AF8"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EVALUATION</w:t>
            </w:r>
          </w:p>
        </w:tc>
      </w:tr>
      <w:tr w:rsidR="00BF11B5" w:rsidRPr="00604971" w14:paraId="464B1739" w14:textId="77777777" w:rsidTr="00BF11B5">
        <w:trPr>
          <w:trHeight w:val="1"/>
        </w:trPr>
        <w:tc>
          <w:tcPr>
            <w:tcW w:w="1590" w:type="dxa"/>
            <w:tcBorders>
              <w:top w:val="single" w:sz="4" w:space="0" w:color="000000"/>
              <w:left w:val="single" w:sz="4" w:space="0" w:color="000000"/>
              <w:bottom w:val="single" w:sz="4" w:space="0" w:color="000000"/>
              <w:right w:val="single" w:sz="4" w:space="0" w:color="000000"/>
            </w:tcBorders>
            <w:shd w:val="clear" w:color="000000" w:fill="FFFFFF"/>
          </w:tcPr>
          <w:p w14:paraId="5CE1B879"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24/06/25 at</w:t>
            </w:r>
          </w:p>
          <w:p w14:paraId="25F8F4EA"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9:30am</w:t>
            </w:r>
          </w:p>
        </w:tc>
        <w:tc>
          <w:tcPr>
            <w:tcW w:w="2238" w:type="dxa"/>
            <w:tcBorders>
              <w:top w:val="single" w:sz="4" w:space="0" w:color="000000"/>
              <w:left w:val="single" w:sz="4" w:space="0" w:color="000000"/>
              <w:bottom w:val="single" w:sz="4" w:space="0" w:color="000000"/>
              <w:right w:val="single" w:sz="4" w:space="0" w:color="000000"/>
            </w:tcBorders>
            <w:shd w:val="clear" w:color="000000" w:fill="FFFFFF"/>
          </w:tcPr>
          <w:p w14:paraId="01740B16" w14:textId="17CB3AF5"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Inadequate knowledge on </w:t>
            </w:r>
            <w:r w:rsidR="00BF11B5">
              <w:rPr>
                <w:rFonts w:ascii="Times New Roman" w:eastAsia="Times New Roman" w:hAnsi="Times New Roman" w:cs="Times New Roman"/>
                <w:sz w:val="24"/>
                <w:szCs w:val="24"/>
              </w:rPr>
              <w:t xml:space="preserve">important </w:t>
            </w:r>
            <w:r w:rsidRPr="00604971">
              <w:rPr>
                <w:rFonts w:ascii="Times New Roman" w:eastAsia="Times New Roman" w:hAnsi="Times New Roman" w:cs="Times New Roman"/>
                <w:sz w:val="24"/>
                <w:szCs w:val="24"/>
              </w:rPr>
              <w:t>exclusive breastfeeding related to inadequate information.</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Pr>
          <w:p w14:paraId="687872D0"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Client will have knowledge on breastfeeding within 30 minutes as evidenced by client verbalizing some importance of exclusive breast feeding.</w:t>
            </w:r>
          </w:p>
        </w:tc>
        <w:tc>
          <w:tcPr>
            <w:tcW w:w="2908" w:type="dxa"/>
            <w:tcBorders>
              <w:top w:val="single" w:sz="4" w:space="0" w:color="000000"/>
              <w:left w:val="single" w:sz="4" w:space="0" w:color="000000"/>
              <w:bottom w:val="single" w:sz="4" w:space="0" w:color="000000"/>
              <w:right w:val="single" w:sz="4" w:space="0" w:color="000000"/>
            </w:tcBorders>
            <w:shd w:val="clear" w:color="000000" w:fill="FFFFFF"/>
          </w:tcPr>
          <w:p w14:paraId="53DA0A57"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 Find out client knowledge on exclusive breastfeeding.</w:t>
            </w:r>
          </w:p>
          <w:p w14:paraId="228003BB"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Clear any misconception on exclusive breastfeeding.</w:t>
            </w:r>
          </w:p>
          <w:p w14:paraId="18C6D347" w14:textId="77777777" w:rsidR="00A84E11" w:rsidRPr="00604971" w:rsidRDefault="00A84E11">
            <w:pPr>
              <w:spacing w:line="360" w:lineRule="auto"/>
              <w:rPr>
                <w:rFonts w:ascii="Times New Roman" w:eastAsia="Times New Roman" w:hAnsi="Times New Roman" w:cs="Times New Roman"/>
                <w:sz w:val="24"/>
                <w:szCs w:val="24"/>
              </w:rPr>
            </w:pPr>
          </w:p>
          <w:p w14:paraId="0DDB94FF"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Educate Madam E.B on exclusive breastfeeding.</w:t>
            </w:r>
          </w:p>
          <w:p w14:paraId="556BCD5F" w14:textId="77777777" w:rsidR="00A84E11" w:rsidRPr="00604971" w:rsidRDefault="00A84E11">
            <w:pPr>
              <w:spacing w:line="360" w:lineRule="auto"/>
              <w:rPr>
                <w:rFonts w:ascii="Times New Roman" w:eastAsia="Times New Roman" w:hAnsi="Times New Roman" w:cs="Times New Roman"/>
                <w:sz w:val="24"/>
                <w:szCs w:val="24"/>
              </w:rPr>
            </w:pPr>
          </w:p>
          <w:p w14:paraId="4927724F"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Teach client how to attach baby to breast.</w:t>
            </w:r>
          </w:p>
          <w:p w14:paraId="1E75627B" w14:textId="77777777" w:rsidR="00A84E11" w:rsidRPr="00604971" w:rsidRDefault="00A84E11">
            <w:pPr>
              <w:spacing w:line="360" w:lineRule="auto"/>
              <w:rPr>
                <w:rFonts w:ascii="Times New Roman" w:eastAsia="Times New Roman" w:hAnsi="Times New Roman" w:cs="Times New Roman"/>
                <w:sz w:val="24"/>
                <w:szCs w:val="24"/>
              </w:rPr>
            </w:pPr>
          </w:p>
          <w:p w14:paraId="326B63AC"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5.Encourage client to ask questions           </w:t>
            </w:r>
          </w:p>
          <w:p w14:paraId="35C42699"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6. Advice client not to add any supplement but should </w:t>
            </w:r>
            <w:r w:rsidRPr="00604971">
              <w:rPr>
                <w:rFonts w:ascii="Times New Roman" w:eastAsia="Times New Roman" w:hAnsi="Times New Roman" w:cs="Times New Roman"/>
                <w:sz w:val="24"/>
                <w:szCs w:val="24"/>
              </w:rPr>
              <w:lastRenderedPageBreak/>
              <w:t>give only breast milk.</w:t>
            </w:r>
          </w:p>
        </w:tc>
        <w:tc>
          <w:tcPr>
            <w:tcW w:w="3057" w:type="dxa"/>
            <w:tcBorders>
              <w:top w:val="single" w:sz="4" w:space="0" w:color="000000"/>
              <w:left w:val="single" w:sz="4" w:space="0" w:color="000000"/>
              <w:bottom w:val="single" w:sz="4" w:space="0" w:color="000000"/>
              <w:right w:val="single" w:sz="4" w:space="0" w:color="000000"/>
            </w:tcBorders>
            <w:shd w:val="clear" w:color="000000" w:fill="FFFFFF"/>
          </w:tcPr>
          <w:p w14:paraId="05BCBCA7"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 Client knowledge on exclusive breastfeeding was asked.</w:t>
            </w:r>
          </w:p>
          <w:p w14:paraId="4A78A9B6"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Misconception on exclusive breastfeeding that breast milk is too light and not sufficient for the baby was cleared.</w:t>
            </w:r>
          </w:p>
          <w:p w14:paraId="5551AE47"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Madam E.B was educated to feed her baby for the first six months.</w:t>
            </w:r>
          </w:p>
          <w:p w14:paraId="5475B5C0"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Client was taught how to attach baby to breast by elicit rooting reflex etc.</w:t>
            </w:r>
          </w:p>
          <w:p w14:paraId="70A15293"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5. Client was encouraged to asked questions on exclusive </w:t>
            </w:r>
            <w:r w:rsidRPr="00604971">
              <w:rPr>
                <w:rFonts w:ascii="Times New Roman" w:eastAsia="Times New Roman" w:hAnsi="Times New Roman" w:cs="Times New Roman"/>
                <w:sz w:val="24"/>
                <w:szCs w:val="24"/>
              </w:rPr>
              <w:lastRenderedPageBreak/>
              <w:t>breastfeeding.</w:t>
            </w:r>
          </w:p>
          <w:p w14:paraId="6B3D746A"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6. Client was advised not to include any supplement accept the breast milk.</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tcPr>
          <w:p w14:paraId="60260B35"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24/06/25</w:t>
            </w:r>
          </w:p>
          <w:p w14:paraId="142E53CE"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5A6CF7D7"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10:00am</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tcPr>
          <w:p w14:paraId="0EAED0F6"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fully</w:t>
            </w:r>
          </w:p>
          <w:p w14:paraId="597C4013"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achieved as client verbalizing</w:t>
            </w:r>
          </w:p>
          <w:p w14:paraId="3759DB14"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that she had </w:t>
            </w:r>
          </w:p>
          <w:p w14:paraId="777BA2A5"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understood the</w:t>
            </w:r>
          </w:p>
          <w:p w14:paraId="1FE065DC"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essence of </w:t>
            </w:r>
          </w:p>
          <w:p w14:paraId="5226FBA5"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exclusive </w:t>
            </w:r>
          </w:p>
          <w:p w14:paraId="0306B626"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breastfeeding. </w:t>
            </w:r>
          </w:p>
          <w:p w14:paraId="39D778E0" w14:textId="77777777" w:rsidR="00A84E11" w:rsidRPr="00604971" w:rsidRDefault="00A84E11">
            <w:pPr>
              <w:spacing w:line="360" w:lineRule="auto"/>
              <w:rPr>
                <w:rFonts w:ascii="Times New Roman" w:eastAsia="Times New Roman" w:hAnsi="Times New Roman" w:cs="Times New Roman"/>
                <w:sz w:val="24"/>
                <w:szCs w:val="24"/>
              </w:rPr>
            </w:pPr>
          </w:p>
          <w:p w14:paraId="7F208566" w14:textId="77777777" w:rsidR="00A84E11" w:rsidRPr="00604971" w:rsidRDefault="00000000">
            <w:pPr>
              <w:spacing w:line="360" w:lineRule="auto"/>
              <w:rPr>
                <w:sz w:val="24"/>
                <w:szCs w:val="24"/>
              </w:rPr>
            </w:pPr>
            <w:r w:rsidRPr="00604971">
              <w:rPr>
                <w:sz w:val="24"/>
                <w:szCs w:val="24"/>
              </w:rPr>
              <w:t>B.E</w:t>
            </w:r>
          </w:p>
        </w:tc>
      </w:tr>
    </w:tbl>
    <w:p w14:paraId="5A1696CE" w14:textId="77777777" w:rsidR="00A84E11" w:rsidRPr="00604971" w:rsidRDefault="00A84E11">
      <w:pPr>
        <w:spacing w:line="360" w:lineRule="auto"/>
        <w:ind w:right="4"/>
        <w:jc w:val="both"/>
        <w:rPr>
          <w:rFonts w:ascii="Times New Roman" w:eastAsia="Times New Roman" w:hAnsi="Times New Roman" w:cs="Times New Roman"/>
          <w:b/>
          <w:sz w:val="24"/>
          <w:szCs w:val="24"/>
        </w:rPr>
      </w:pPr>
    </w:p>
    <w:p w14:paraId="461DC455" w14:textId="77777777" w:rsidR="00A84E11" w:rsidRPr="00604971" w:rsidRDefault="00A84E11">
      <w:pPr>
        <w:spacing w:line="360" w:lineRule="auto"/>
        <w:ind w:right="4"/>
        <w:jc w:val="both"/>
        <w:rPr>
          <w:rFonts w:ascii="Times New Roman" w:eastAsia="Times New Roman" w:hAnsi="Times New Roman" w:cs="Times New Roman"/>
          <w:b/>
          <w:sz w:val="24"/>
          <w:szCs w:val="24"/>
        </w:rPr>
      </w:pPr>
    </w:p>
    <w:p w14:paraId="1B8A2E0A" w14:textId="77777777" w:rsidR="00A84E11" w:rsidRPr="00604971" w:rsidRDefault="00A84E11">
      <w:pPr>
        <w:spacing w:line="360" w:lineRule="auto"/>
        <w:ind w:right="4"/>
        <w:jc w:val="both"/>
        <w:rPr>
          <w:rFonts w:ascii="Times New Roman" w:eastAsia="Times New Roman" w:hAnsi="Times New Roman" w:cs="Times New Roman"/>
          <w:b/>
          <w:sz w:val="24"/>
          <w:szCs w:val="24"/>
        </w:rPr>
      </w:pPr>
    </w:p>
    <w:tbl>
      <w:tblPr>
        <w:tblW w:w="16018" w:type="dxa"/>
        <w:tblInd w:w="-1026" w:type="dxa"/>
        <w:tblLook w:val="04A0" w:firstRow="1" w:lastRow="0" w:firstColumn="1" w:lastColumn="0" w:noHBand="0" w:noVBand="1"/>
      </w:tblPr>
      <w:tblGrid>
        <w:gridCol w:w="2194"/>
        <w:gridCol w:w="1564"/>
        <w:gridCol w:w="1670"/>
        <w:gridCol w:w="2794"/>
        <w:gridCol w:w="2835"/>
        <w:gridCol w:w="2410"/>
        <w:gridCol w:w="2551"/>
      </w:tblGrid>
      <w:tr w:rsidR="00BF11B5" w:rsidRPr="00604971" w14:paraId="4E18FF50" w14:textId="77777777" w:rsidTr="00BF11B5">
        <w:tc>
          <w:tcPr>
            <w:tcW w:w="21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E0CC202" w14:textId="77777777" w:rsidR="00A84E11" w:rsidRPr="00604971" w:rsidRDefault="00000000">
            <w:pPr>
              <w:spacing w:line="360" w:lineRule="auto"/>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 xml:space="preserve"> DATE/</w:t>
            </w:r>
          </w:p>
          <w:p w14:paraId="07E858E0"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FFEA1F5"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DIAGNOSIS</w:t>
            </w:r>
          </w:p>
        </w:tc>
        <w:tc>
          <w:tcPr>
            <w:tcW w:w="167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1380E39" w14:textId="77777777" w:rsidR="00A84E11" w:rsidRPr="00604971" w:rsidRDefault="00000000">
            <w:pPr>
              <w:spacing w:line="360" w:lineRule="auto"/>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OBJECTIVE/</w:t>
            </w:r>
          </w:p>
          <w:p w14:paraId="5F255B41"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OUTCOME CRITERIA</w:t>
            </w:r>
          </w:p>
        </w:tc>
        <w:tc>
          <w:tcPr>
            <w:tcW w:w="27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BBCC798"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ORDERS</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56C12A2" w14:textId="77777777" w:rsidR="00A84E11" w:rsidRPr="00604971" w:rsidRDefault="00000000">
            <w:pPr>
              <w:tabs>
                <w:tab w:val="left" w:pos="3695"/>
              </w:tabs>
              <w:spacing w:line="360" w:lineRule="auto"/>
              <w:jc w:val="both"/>
              <w:rPr>
                <w:sz w:val="24"/>
                <w:szCs w:val="24"/>
              </w:rPr>
            </w:pPr>
            <w:r w:rsidRPr="00604971">
              <w:rPr>
                <w:rFonts w:ascii="Times New Roman" w:eastAsia="Times New Roman" w:hAnsi="Times New Roman" w:cs="Times New Roman"/>
                <w:b/>
                <w:sz w:val="24"/>
                <w:szCs w:val="24"/>
              </w:rPr>
              <w:t>NURSING INTERVENTIONS</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1ED908B" w14:textId="77777777" w:rsidR="00A84E11" w:rsidRPr="00604971" w:rsidRDefault="00000000">
            <w:pPr>
              <w:spacing w:line="360" w:lineRule="auto"/>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DATE/</w:t>
            </w:r>
          </w:p>
          <w:p w14:paraId="2F6725EF"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TIME</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C61A8F5"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EVALUATION</w:t>
            </w:r>
          </w:p>
        </w:tc>
      </w:tr>
      <w:tr w:rsidR="00BF11B5" w:rsidRPr="00604971" w14:paraId="6043701A" w14:textId="77777777" w:rsidTr="00BF11B5">
        <w:tc>
          <w:tcPr>
            <w:tcW w:w="2194" w:type="dxa"/>
            <w:tcBorders>
              <w:top w:val="single" w:sz="4" w:space="0" w:color="000000"/>
              <w:left w:val="single" w:sz="4" w:space="0" w:color="000000"/>
              <w:bottom w:val="single" w:sz="4" w:space="0" w:color="000000"/>
              <w:right w:val="single" w:sz="4" w:space="0" w:color="000000"/>
            </w:tcBorders>
            <w:shd w:val="clear" w:color="000000" w:fill="FFFFFF"/>
          </w:tcPr>
          <w:p w14:paraId="374695CD"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24/06/25 at</w:t>
            </w:r>
          </w:p>
          <w:p w14:paraId="55A582DC"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9:30am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2C67EB15" w14:textId="6B3400D1" w:rsidR="00A84E11" w:rsidRPr="00604971" w:rsidRDefault="00BF11B5">
            <w:pPr>
              <w:spacing w:line="360" w:lineRule="auto"/>
              <w:rPr>
                <w:sz w:val="24"/>
                <w:szCs w:val="24"/>
              </w:rPr>
            </w:pPr>
            <w:r>
              <w:rPr>
                <w:rFonts w:ascii="Times New Roman" w:eastAsia="Times New Roman" w:hAnsi="Times New Roman" w:cs="Times New Roman"/>
                <w:sz w:val="24"/>
                <w:szCs w:val="24"/>
              </w:rPr>
              <w:t xml:space="preserve">Acute pain (headache) </w:t>
            </w:r>
            <w:r w:rsidRPr="00604971">
              <w:rPr>
                <w:rFonts w:ascii="Times New Roman" w:eastAsia="Times New Roman" w:hAnsi="Times New Roman" w:cs="Times New Roman"/>
                <w:sz w:val="24"/>
                <w:szCs w:val="24"/>
              </w:rPr>
              <w:t xml:space="preserve">related to stress after household chores. </w:t>
            </w:r>
          </w:p>
        </w:tc>
        <w:tc>
          <w:tcPr>
            <w:tcW w:w="1670" w:type="dxa"/>
            <w:tcBorders>
              <w:top w:val="single" w:sz="4" w:space="0" w:color="000000"/>
              <w:left w:val="single" w:sz="4" w:space="0" w:color="000000"/>
              <w:bottom w:val="single" w:sz="4" w:space="0" w:color="000000"/>
              <w:right w:val="single" w:sz="4" w:space="0" w:color="000000"/>
            </w:tcBorders>
            <w:shd w:val="clear" w:color="000000" w:fill="FFFFFF"/>
          </w:tcPr>
          <w:p w14:paraId="1DAF5999"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relieved of headache within 24 hours as evidenced by client</w:t>
            </w:r>
          </w:p>
          <w:p w14:paraId="63A47906" w14:textId="44F9BF9B"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Verbalizing the </w:t>
            </w:r>
            <w:r w:rsidR="00BF11B5">
              <w:rPr>
                <w:rFonts w:ascii="Times New Roman" w:eastAsia="Times New Roman" w:hAnsi="Times New Roman" w:cs="Times New Roman"/>
                <w:sz w:val="24"/>
                <w:szCs w:val="24"/>
              </w:rPr>
              <w:t>relief</w:t>
            </w:r>
            <w:r w:rsidRPr="00604971">
              <w:rPr>
                <w:rFonts w:ascii="Times New Roman" w:eastAsia="Times New Roman" w:hAnsi="Times New Roman" w:cs="Times New Roman"/>
                <w:sz w:val="24"/>
                <w:szCs w:val="24"/>
              </w:rPr>
              <w:t xml:space="preserve"> of headache.</w:t>
            </w:r>
          </w:p>
        </w:tc>
        <w:tc>
          <w:tcPr>
            <w:tcW w:w="2794" w:type="dxa"/>
            <w:tcBorders>
              <w:top w:val="single" w:sz="4" w:space="0" w:color="000000"/>
              <w:left w:val="single" w:sz="4" w:space="0" w:color="000000"/>
              <w:bottom w:val="single" w:sz="4" w:space="0" w:color="000000"/>
              <w:right w:val="single" w:sz="4" w:space="0" w:color="000000"/>
            </w:tcBorders>
            <w:shd w:val="clear" w:color="000000" w:fill="FFFFFF"/>
          </w:tcPr>
          <w:p w14:paraId="4B87609D" w14:textId="77777777" w:rsidR="00A84E11" w:rsidRPr="00604971" w:rsidRDefault="00000000">
            <w:pPr>
              <w:numPr>
                <w:ilvl w:val="0"/>
                <w:numId w:val="1"/>
              </w:numPr>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Reassure client </w:t>
            </w:r>
          </w:p>
          <w:p w14:paraId="7BDBE644" w14:textId="77777777" w:rsidR="00A84E11" w:rsidRPr="00604971" w:rsidRDefault="00A84E11">
            <w:pPr>
              <w:ind w:left="720"/>
              <w:rPr>
                <w:rFonts w:ascii="Times New Roman" w:eastAsia="Times New Roman" w:hAnsi="Times New Roman" w:cs="Times New Roman"/>
                <w:sz w:val="24"/>
                <w:szCs w:val="24"/>
              </w:rPr>
            </w:pPr>
          </w:p>
          <w:p w14:paraId="52DCB396" w14:textId="77777777" w:rsidR="00A84E11" w:rsidRPr="00604971" w:rsidRDefault="00A84E11">
            <w:pPr>
              <w:ind w:left="720"/>
              <w:rPr>
                <w:rFonts w:ascii="Times New Roman" w:eastAsia="Times New Roman" w:hAnsi="Times New Roman" w:cs="Times New Roman"/>
                <w:sz w:val="24"/>
                <w:szCs w:val="24"/>
              </w:rPr>
            </w:pPr>
          </w:p>
          <w:p w14:paraId="4D6F5152" w14:textId="77777777" w:rsidR="00A84E11" w:rsidRPr="00604971" w:rsidRDefault="00A84E11">
            <w:pPr>
              <w:ind w:left="720"/>
              <w:rPr>
                <w:rFonts w:ascii="Times New Roman" w:eastAsia="Times New Roman" w:hAnsi="Times New Roman" w:cs="Times New Roman"/>
                <w:sz w:val="24"/>
                <w:szCs w:val="24"/>
              </w:rPr>
            </w:pPr>
          </w:p>
          <w:p w14:paraId="0D42BEFB" w14:textId="77777777" w:rsidR="00A84E11" w:rsidRPr="00604971" w:rsidRDefault="00A84E11">
            <w:pPr>
              <w:ind w:left="720"/>
              <w:rPr>
                <w:rFonts w:ascii="Times New Roman" w:eastAsia="Times New Roman" w:hAnsi="Times New Roman" w:cs="Times New Roman"/>
                <w:sz w:val="24"/>
                <w:szCs w:val="24"/>
              </w:rPr>
            </w:pPr>
          </w:p>
          <w:p w14:paraId="442301BA" w14:textId="77777777" w:rsidR="00A84E11" w:rsidRPr="00604971" w:rsidRDefault="00A84E11">
            <w:pPr>
              <w:rPr>
                <w:rFonts w:ascii="Times New Roman" w:eastAsia="Times New Roman" w:hAnsi="Times New Roman" w:cs="Times New Roman"/>
                <w:sz w:val="24"/>
                <w:szCs w:val="24"/>
              </w:rPr>
            </w:pPr>
          </w:p>
          <w:p w14:paraId="003AD743" w14:textId="77777777" w:rsidR="00A84E11" w:rsidRPr="00604971" w:rsidRDefault="00000000">
            <w:pPr>
              <w:numPr>
                <w:ilvl w:val="0"/>
                <w:numId w:val="2"/>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rest at least for 2 hours during the day and 8 hours during night.</w:t>
            </w:r>
          </w:p>
          <w:p w14:paraId="2093DD77" w14:textId="77777777" w:rsidR="00A84E11" w:rsidRPr="00604971" w:rsidRDefault="00A84E11">
            <w:pPr>
              <w:ind w:left="360"/>
              <w:rPr>
                <w:rFonts w:ascii="Times New Roman" w:eastAsia="Times New Roman" w:hAnsi="Times New Roman" w:cs="Times New Roman"/>
                <w:sz w:val="24"/>
                <w:szCs w:val="24"/>
              </w:rPr>
            </w:pPr>
          </w:p>
          <w:p w14:paraId="4813F41C" w14:textId="77777777" w:rsidR="00A84E11" w:rsidRPr="00604971" w:rsidRDefault="00000000">
            <w:pPr>
              <w:numPr>
                <w:ilvl w:val="0"/>
                <w:numId w:val="3"/>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apply cold compress like wet towel on the fore head.</w:t>
            </w:r>
          </w:p>
          <w:p w14:paraId="1A6B3D7A" w14:textId="77777777" w:rsidR="00A84E11" w:rsidRPr="00604971" w:rsidRDefault="00A84E11">
            <w:pPr>
              <w:rPr>
                <w:rFonts w:ascii="Times New Roman" w:eastAsia="Times New Roman" w:hAnsi="Times New Roman" w:cs="Times New Roman"/>
                <w:sz w:val="24"/>
                <w:szCs w:val="24"/>
              </w:rPr>
            </w:pPr>
          </w:p>
          <w:p w14:paraId="3BBB7F40" w14:textId="77777777" w:rsidR="00A84E11" w:rsidRPr="00604971" w:rsidRDefault="00000000">
            <w:pPr>
              <w:numPr>
                <w:ilvl w:val="0"/>
                <w:numId w:val="4"/>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Advise client to take nutritious diet and take enough fluid</w:t>
            </w:r>
          </w:p>
          <w:p w14:paraId="3E582856"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w:t>
            </w:r>
          </w:p>
          <w:p w14:paraId="1BEA579B" w14:textId="77777777" w:rsidR="00A84E11" w:rsidRPr="00604971" w:rsidRDefault="00000000">
            <w:pPr>
              <w:numPr>
                <w:ilvl w:val="0"/>
                <w:numId w:val="5"/>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Check vital signs and record.</w:t>
            </w:r>
          </w:p>
          <w:p w14:paraId="15DA8792" w14:textId="77777777" w:rsidR="00A84E11" w:rsidRPr="00604971" w:rsidRDefault="00A84E11">
            <w:pPr>
              <w:rPr>
                <w:rFonts w:ascii="Times New Roman" w:eastAsia="Times New Roman" w:hAnsi="Times New Roman" w:cs="Times New Roman"/>
                <w:sz w:val="24"/>
                <w:szCs w:val="24"/>
              </w:rPr>
            </w:pPr>
          </w:p>
          <w:p w14:paraId="795A0559" w14:textId="77777777" w:rsidR="00A84E11" w:rsidRPr="00604971" w:rsidRDefault="00A84E11">
            <w:pPr>
              <w:rPr>
                <w:rFonts w:ascii="Times New Roman" w:eastAsia="Times New Roman" w:hAnsi="Times New Roman" w:cs="Times New Roman"/>
                <w:sz w:val="24"/>
                <w:szCs w:val="24"/>
              </w:rPr>
            </w:pPr>
          </w:p>
          <w:p w14:paraId="3A133E2D" w14:textId="77777777" w:rsidR="00A84E11" w:rsidRPr="00604971" w:rsidRDefault="00000000">
            <w:pPr>
              <w:numPr>
                <w:ilvl w:val="0"/>
                <w:numId w:val="6"/>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restrict visitors whenever she is sleeping to avoid interruption.</w:t>
            </w:r>
          </w:p>
          <w:p w14:paraId="64751736" w14:textId="77777777" w:rsidR="00A84E11" w:rsidRPr="00604971" w:rsidRDefault="00000000">
            <w:pPr>
              <w:numPr>
                <w:ilvl w:val="0"/>
                <w:numId w:val="6"/>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Serve prescribed analgesics.</w:t>
            </w:r>
          </w:p>
          <w:p w14:paraId="1CE024B0" w14:textId="77777777" w:rsidR="00A84E11" w:rsidRPr="00604971" w:rsidRDefault="00A84E11">
            <w:pPr>
              <w:rPr>
                <w:sz w:val="24"/>
                <w:szCs w:val="24"/>
              </w:rPr>
            </w:pPr>
          </w:p>
        </w:tc>
        <w:tc>
          <w:tcPr>
            <w:tcW w:w="2835" w:type="dxa"/>
            <w:tcBorders>
              <w:top w:val="single" w:sz="4" w:space="0" w:color="000000"/>
              <w:left w:val="single" w:sz="4" w:space="0" w:color="000000"/>
              <w:bottom w:val="single" w:sz="4" w:space="0" w:color="000000"/>
              <w:right w:val="single" w:sz="4" w:space="0" w:color="000000"/>
            </w:tcBorders>
            <w:shd w:val="clear" w:color="000000" w:fill="FFFFFF"/>
          </w:tcPr>
          <w:p w14:paraId="485029B4" w14:textId="77777777" w:rsidR="00A84E11" w:rsidRPr="00604971" w:rsidRDefault="00000000">
            <w:pPr>
              <w:numPr>
                <w:ilvl w:val="0"/>
                <w:numId w:val="7"/>
              </w:numPr>
              <w:ind w:left="42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Client was reassured that, her condition will be managed as she follows the nursing interventions</w:t>
            </w:r>
          </w:p>
          <w:p w14:paraId="7679EDC8"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4374EF9F" w14:textId="77777777" w:rsidR="00A84E11" w:rsidRPr="00604971" w:rsidRDefault="00000000">
            <w:pPr>
              <w:numPr>
                <w:ilvl w:val="0"/>
                <w:numId w:val="8"/>
              </w:numPr>
              <w:ind w:left="42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was encouraged to rest at least </w:t>
            </w:r>
          </w:p>
          <w:p w14:paraId="20543BFC" w14:textId="77777777" w:rsidR="00A84E11" w:rsidRPr="00604971" w:rsidRDefault="00000000">
            <w:pPr>
              <w:ind w:left="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for 2hours during the day and 8hours at night</w:t>
            </w:r>
          </w:p>
          <w:p w14:paraId="5F0C815D" w14:textId="77777777" w:rsidR="00A84E11" w:rsidRPr="00604971" w:rsidRDefault="00000000">
            <w:pPr>
              <w:ind w:left="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in a noise free environment.</w:t>
            </w:r>
          </w:p>
          <w:p w14:paraId="0388BBB7" w14:textId="77777777" w:rsidR="00A84E11" w:rsidRPr="00604971" w:rsidRDefault="00A84E11">
            <w:pPr>
              <w:ind w:left="60"/>
              <w:rPr>
                <w:rFonts w:ascii="Times New Roman" w:eastAsia="Times New Roman" w:hAnsi="Times New Roman" w:cs="Times New Roman"/>
                <w:sz w:val="24"/>
                <w:szCs w:val="24"/>
              </w:rPr>
            </w:pPr>
          </w:p>
          <w:p w14:paraId="715B7E41" w14:textId="77777777" w:rsidR="00A84E11" w:rsidRPr="00604971" w:rsidRDefault="00A84E11">
            <w:pPr>
              <w:ind w:left="60"/>
              <w:rPr>
                <w:rFonts w:ascii="Times New Roman" w:eastAsia="Times New Roman" w:hAnsi="Times New Roman" w:cs="Times New Roman"/>
                <w:sz w:val="24"/>
                <w:szCs w:val="24"/>
              </w:rPr>
            </w:pPr>
          </w:p>
          <w:p w14:paraId="499026C9" w14:textId="77777777" w:rsidR="00A84E11" w:rsidRPr="00604971" w:rsidRDefault="00A84E11">
            <w:pPr>
              <w:ind w:left="60"/>
              <w:rPr>
                <w:rFonts w:ascii="Times New Roman" w:eastAsia="Times New Roman" w:hAnsi="Times New Roman" w:cs="Times New Roman"/>
                <w:sz w:val="24"/>
                <w:szCs w:val="24"/>
              </w:rPr>
            </w:pPr>
          </w:p>
          <w:p w14:paraId="4286526C" w14:textId="77777777" w:rsidR="00A84E11" w:rsidRPr="00604971" w:rsidRDefault="00A84E11">
            <w:pPr>
              <w:ind w:left="60"/>
              <w:rPr>
                <w:rFonts w:ascii="Times New Roman" w:eastAsia="Times New Roman" w:hAnsi="Times New Roman" w:cs="Times New Roman"/>
                <w:sz w:val="24"/>
                <w:szCs w:val="24"/>
              </w:rPr>
            </w:pPr>
          </w:p>
          <w:p w14:paraId="6159D419" w14:textId="77777777" w:rsidR="00A84E11" w:rsidRPr="00604971" w:rsidRDefault="00A84E11">
            <w:pPr>
              <w:ind w:left="60"/>
              <w:rPr>
                <w:rFonts w:ascii="Times New Roman" w:eastAsia="Times New Roman" w:hAnsi="Times New Roman" w:cs="Times New Roman"/>
                <w:sz w:val="24"/>
                <w:szCs w:val="24"/>
              </w:rPr>
            </w:pPr>
          </w:p>
          <w:p w14:paraId="76EF5CF2" w14:textId="77777777" w:rsidR="00A84E11" w:rsidRPr="00604971" w:rsidRDefault="00000000">
            <w:pPr>
              <w:numPr>
                <w:ilvl w:val="0"/>
                <w:numId w:val="9"/>
              </w:numPr>
              <w:ind w:left="42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was encouraged </w:t>
            </w:r>
          </w:p>
          <w:p w14:paraId="6B76E19D" w14:textId="77777777" w:rsidR="00A84E11" w:rsidRPr="00604971" w:rsidRDefault="00000000">
            <w:pPr>
              <w:ind w:left="42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to apply cold compress like</w:t>
            </w:r>
          </w:p>
          <w:p w14:paraId="68AF5F7F" w14:textId="77777777" w:rsidR="00A84E11" w:rsidRPr="00604971" w:rsidRDefault="00000000">
            <w:pPr>
              <w:ind w:left="42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wet towel on the forehead.</w:t>
            </w:r>
          </w:p>
          <w:p w14:paraId="161FEBA6" w14:textId="77777777" w:rsidR="00A84E11" w:rsidRPr="00604971" w:rsidRDefault="00A84E11">
            <w:pPr>
              <w:rPr>
                <w:rFonts w:ascii="Times New Roman" w:eastAsia="Times New Roman" w:hAnsi="Times New Roman" w:cs="Times New Roman"/>
                <w:sz w:val="24"/>
                <w:szCs w:val="24"/>
              </w:rPr>
            </w:pPr>
          </w:p>
          <w:p w14:paraId="51926AE1" w14:textId="77777777" w:rsidR="00A84E11" w:rsidRPr="00604971" w:rsidRDefault="00A84E11">
            <w:pPr>
              <w:rPr>
                <w:rFonts w:ascii="Times New Roman" w:eastAsia="Times New Roman" w:hAnsi="Times New Roman" w:cs="Times New Roman"/>
                <w:sz w:val="24"/>
                <w:szCs w:val="24"/>
              </w:rPr>
            </w:pPr>
          </w:p>
          <w:p w14:paraId="7E7D7F2E" w14:textId="77777777" w:rsidR="00A84E11" w:rsidRPr="00604971" w:rsidRDefault="00000000">
            <w:pPr>
              <w:numPr>
                <w:ilvl w:val="0"/>
                <w:numId w:val="10"/>
              </w:numPr>
              <w:ind w:left="42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was advised to </w:t>
            </w:r>
          </w:p>
          <w:p w14:paraId="69747E74" w14:textId="77777777" w:rsidR="00A84E11" w:rsidRPr="00604971" w:rsidRDefault="00000000">
            <w:pPr>
              <w:ind w:left="42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eat nutritionally adequate balanced diet.</w:t>
            </w:r>
          </w:p>
          <w:p w14:paraId="75754907" w14:textId="77777777" w:rsidR="00A84E11" w:rsidRPr="00604971" w:rsidRDefault="00A84E11">
            <w:pPr>
              <w:rPr>
                <w:rFonts w:ascii="Times New Roman" w:eastAsia="Times New Roman" w:hAnsi="Times New Roman" w:cs="Times New Roman"/>
                <w:sz w:val="24"/>
                <w:szCs w:val="24"/>
              </w:rPr>
            </w:pPr>
          </w:p>
          <w:p w14:paraId="0A28DED1" w14:textId="77777777" w:rsidR="00A84E11" w:rsidRPr="00604971" w:rsidRDefault="00A84E11">
            <w:pPr>
              <w:rPr>
                <w:rFonts w:ascii="Times New Roman" w:eastAsia="Times New Roman" w:hAnsi="Times New Roman" w:cs="Times New Roman"/>
                <w:sz w:val="24"/>
                <w:szCs w:val="24"/>
              </w:rPr>
            </w:pPr>
          </w:p>
          <w:p w14:paraId="1976635B" w14:textId="77777777" w:rsidR="00A84E11" w:rsidRPr="00604971" w:rsidRDefault="00000000">
            <w:pPr>
              <w:numPr>
                <w:ilvl w:val="0"/>
                <w:numId w:val="11"/>
              </w:numPr>
              <w:ind w:left="42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Vital signs was checked</w:t>
            </w:r>
          </w:p>
          <w:p w14:paraId="3C44F701" w14:textId="77777777" w:rsidR="00A84E11" w:rsidRPr="00604971" w:rsidRDefault="00000000">
            <w:pPr>
              <w:ind w:left="42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and recorded as temperature-36.7 degree</w:t>
            </w:r>
          </w:p>
          <w:p w14:paraId="3F3FF2D1" w14:textId="77777777" w:rsidR="00A84E11" w:rsidRPr="00604971" w:rsidRDefault="00000000">
            <w:pPr>
              <w:ind w:left="42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Celsius, Blood pressure-115/65mmHg,</w:t>
            </w:r>
          </w:p>
          <w:p w14:paraId="3FDAF255" w14:textId="77777777" w:rsidR="00A84E11" w:rsidRPr="00604971" w:rsidRDefault="00000000">
            <w:pPr>
              <w:ind w:left="42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Pulse-92bpm and Respiration-22cpm</w:t>
            </w:r>
          </w:p>
          <w:p w14:paraId="58CB3801" w14:textId="77777777" w:rsidR="00A84E11" w:rsidRPr="00604971" w:rsidRDefault="00000000">
            <w:pPr>
              <w:numPr>
                <w:ilvl w:val="0"/>
                <w:numId w:val="12"/>
              </w:numPr>
              <w:ind w:left="42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encouraged to restrict all visitors whenever she was sleeping to avoid interruption.</w:t>
            </w:r>
          </w:p>
          <w:p w14:paraId="0A2DF20B" w14:textId="77777777" w:rsidR="00A84E11" w:rsidRPr="00604971" w:rsidRDefault="00A84E11">
            <w:pPr>
              <w:ind w:left="420"/>
              <w:rPr>
                <w:rFonts w:ascii="Times New Roman" w:eastAsia="Times New Roman" w:hAnsi="Times New Roman" w:cs="Times New Roman"/>
                <w:sz w:val="24"/>
                <w:szCs w:val="24"/>
              </w:rPr>
            </w:pPr>
          </w:p>
          <w:p w14:paraId="72BDB4BC" w14:textId="77777777" w:rsidR="00A84E11" w:rsidRPr="00604971" w:rsidRDefault="00A84E11">
            <w:pPr>
              <w:ind w:left="720"/>
              <w:rPr>
                <w:rFonts w:ascii="Times New Roman" w:eastAsia="Times New Roman" w:hAnsi="Times New Roman" w:cs="Times New Roman"/>
                <w:sz w:val="24"/>
                <w:szCs w:val="24"/>
              </w:rPr>
            </w:pPr>
          </w:p>
          <w:p w14:paraId="6B656F9C" w14:textId="77777777" w:rsidR="00A84E11" w:rsidRPr="00604971" w:rsidRDefault="00A84E11">
            <w:pPr>
              <w:rPr>
                <w:rFonts w:ascii="Times New Roman" w:eastAsia="Times New Roman" w:hAnsi="Times New Roman" w:cs="Times New Roman"/>
                <w:sz w:val="24"/>
                <w:szCs w:val="24"/>
              </w:rPr>
            </w:pPr>
          </w:p>
          <w:p w14:paraId="44823701" w14:textId="77777777" w:rsidR="00A84E11" w:rsidRPr="00604971" w:rsidRDefault="00A84E11">
            <w:pPr>
              <w:rPr>
                <w:rFonts w:ascii="Times New Roman" w:eastAsia="Times New Roman" w:hAnsi="Times New Roman" w:cs="Times New Roman"/>
                <w:sz w:val="24"/>
                <w:szCs w:val="24"/>
              </w:rPr>
            </w:pPr>
          </w:p>
          <w:p w14:paraId="0B1F7658"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7. Prescribed analgesics were served </w:t>
            </w:r>
          </w:p>
          <w:p w14:paraId="5CA94550"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tab paracetamol 1g.</w:t>
            </w:r>
          </w:p>
          <w:p w14:paraId="138C646A" w14:textId="77777777" w:rsidR="00A84E11" w:rsidRPr="00604971" w:rsidRDefault="00A84E11">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shd w:val="clear" w:color="000000" w:fill="FFFFFF"/>
          </w:tcPr>
          <w:p w14:paraId="78B92B8D"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24/06</w:t>
            </w:r>
          </w:p>
          <w:p w14:paraId="7203C5BF"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/25</w:t>
            </w:r>
          </w:p>
          <w:p w14:paraId="684B3F3C"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7C2A7313"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 10:30am</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14:paraId="7248D157"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Goal fully met as client verbalizing on phone that headache had been subsided. </w:t>
            </w:r>
          </w:p>
          <w:p w14:paraId="61D8AC24" w14:textId="77777777" w:rsidR="00A84E11" w:rsidRPr="00604971" w:rsidRDefault="00A84E11">
            <w:pPr>
              <w:spacing w:line="360" w:lineRule="auto"/>
              <w:rPr>
                <w:rFonts w:ascii="Times New Roman" w:eastAsia="Times New Roman" w:hAnsi="Times New Roman" w:cs="Times New Roman"/>
                <w:sz w:val="24"/>
                <w:szCs w:val="24"/>
              </w:rPr>
            </w:pPr>
          </w:p>
          <w:p w14:paraId="01CF2E12" w14:textId="77777777" w:rsidR="00A84E11" w:rsidRPr="00604971" w:rsidRDefault="00A84E11">
            <w:pPr>
              <w:spacing w:line="360" w:lineRule="auto"/>
              <w:rPr>
                <w:rFonts w:ascii="Times New Roman" w:eastAsia="Times New Roman" w:hAnsi="Times New Roman" w:cs="Times New Roman"/>
                <w:sz w:val="24"/>
                <w:szCs w:val="24"/>
              </w:rPr>
            </w:pPr>
          </w:p>
          <w:p w14:paraId="7FE23DBC" w14:textId="77777777" w:rsidR="00A84E11" w:rsidRPr="00604971" w:rsidRDefault="00000000">
            <w:pPr>
              <w:spacing w:line="360" w:lineRule="auto"/>
              <w:rPr>
                <w:sz w:val="24"/>
                <w:szCs w:val="24"/>
              </w:rPr>
            </w:pPr>
            <w:r w:rsidRPr="00604971">
              <w:rPr>
                <w:sz w:val="24"/>
                <w:szCs w:val="24"/>
              </w:rPr>
              <w:t>B.E</w:t>
            </w:r>
          </w:p>
        </w:tc>
      </w:tr>
    </w:tbl>
    <w:p w14:paraId="51494620" w14:textId="77777777" w:rsidR="00A84E11" w:rsidRPr="00604971" w:rsidRDefault="00A84E11">
      <w:pPr>
        <w:spacing w:line="360" w:lineRule="auto"/>
        <w:ind w:right="4"/>
        <w:jc w:val="both"/>
        <w:rPr>
          <w:rFonts w:ascii="Times New Roman" w:eastAsia="Times New Roman" w:hAnsi="Times New Roman" w:cs="Times New Roman"/>
          <w:b/>
          <w:sz w:val="24"/>
          <w:szCs w:val="24"/>
        </w:rPr>
      </w:pPr>
    </w:p>
    <w:p w14:paraId="5E9D48EB" w14:textId="77777777" w:rsidR="00A84E11" w:rsidRPr="00604971" w:rsidRDefault="00A84E11">
      <w:pPr>
        <w:spacing w:line="360" w:lineRule="auto"/>
        <w:ind w:right="4"/>
        <w:jc w:val="both"/>
        <w:rPr>
          <w:rFonts w:ascii="Times New Roman" w:eastAsia="Times New Roman" w:hAnsi="Times New Roman" w:cs="Times New Roman"/>
          <w:b/>
          <w:sz w:val="24"/>
          <w:szCs w:val="24"/>
        </w:rPr>
      </w:pPr>
    </w:p>
    <w:p w14:paraId="558AC581" w14:textId="77777777" w:rsidR="00A84E11" w:rsidRPr="00604971" w:rsidRDefault="00A84E11">
      <w:pPr>
        <w:spacing w:line="360" w:lineRule="auto"/>
        <w:ind w:right="4"/>
        <w:jc w:val="both"/>
        <w:rPr>
          <w:rFonts w:ascii="Times New Roman" w:eastAsia="Times New Roman" w:hAnsi="Times New Roman" w:cs="Times New Roman"/>
          <w:b/>
          <w:sz w:val="24"/>
          <w:szCs w:val="24"/>
        </w:rPr>
      </w:pPr>
    </w:p>
    <w:tbl>
      <w:tblPr>
        <w:tblW w:w="16161" w:type="dxa"/>
        <w:tblInd w:w="-885" w:type="dxa"/>
        <w:tblLook w:val="04A0" w:firstRow="1" w:lastRow="0" w:firstColumn="1" w:lastColumn="0" w:noHBand="0" w:noVBand="1"/>
      </w:tblPr>
      <w:tblGrid>
        <w:gridCol w:w="2053"/>
        <w:gridCol w:w="1564"/>
        <w:gridCol w:w="2054"/>
        <w:gridCol w:w="2693"/>
        <w:gridCol w:w="3969"/>
        <w:gridCol w:w="1982"/>
        <w:gridCol w:w="1846"/>
      </w:tblGrid>
      <w:tr w:rsidR="00A84E11" w:rsidRPr="00604971" w14:paraId="07634883" w14:textId="77777777" w:rsidTr="002E4813">
        <w:tc>
          <w:tcPr>
            <w:tcW w:w="205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799662" w14:textId="77777777" w:rsidR="00A84E11" w:rsidRPr="00604971" w:rsidRDefault="00000000">
            <w:pPr>
              <w:spacing w:line="360" w:lineRule="auto"/>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DATE/</w:t>
            </w:r>
          </w:p>
          <w:p w14:paraId="6E437ABA"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78DFAED"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DIAGNOSIS</w:t>
            </w:r>
          </w:p>
        </w:tc>
        <w:tc>
          <w:tcPr>
            <w:tcW w:w="205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D950B12" w14:textId="77777777" w:rsidR="00A84E11" w:rsidRPr="00604971" w:rsidRDefault="00000000">
            <w:pPr>
              <w:spacing w:line="360" w:lineRule="auto"/>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OBJECTIVE/</w:t>
            </w:r>
          </w:p>
          <w:p w14:paraId="56658D22"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OUTCOME CRITERIA</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584A6ED"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ORDERS</w:t>
            </w:r>
          </w:p>
        </w:tc>
        <w:tc>
          <w:tcPr>
            <w:tcW w:w="39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F7BE182"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INTERVENTIONS</w:t>
            </w:r>
          </w:p>
        </w:tc>
        <w:tc>
          <w:tcPr>
            <w:tcW w:w="198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B1572F3" w14:textId="77777777" w:rsidR="00A84E11" w:rsidRPr="00604971" w:rsidRDefault="00000000">
            <w:pPr>
              <w:spacing w:line="360" w:lineRule="auto"/>
              <w:jc w:val="both"/>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DATE/</w:t>
            </w:r>
          </w:p>
          <w:p w14:paraId="28E1558B"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TIME</w:t>
            </w:r>
          </w:p>
        </w:tc>
        <w:tc>
          <w:tcPr>
            <w:tcW w:w="184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8E73DE"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EVALUATION</w:t>
            </w:r>
          </w:p>
        </w:tc>
      </w:tr>
      <w:tr w:rsidR="00A84E11" w:rsidRPr="00604971" w14:paraId="2C35F9C1" w14:textId="77777777" w:rsidTr="002E4813">
        <w:tc>
          <w:tcPr>
            <w:tcW w:w="2053" w:type="dxa"/>
            <w:tcBorders>
              <w:top w:val="single" w:sz="4" w:space="0" w:color="000000"/>
              <w:left w:val="single" w:sz="4" w:space="0" w:color="000000"/>
              <w:bottom w:val="single" w:sz="4" w:space="0" w:color="000000"/>
              <w:right w:val="single" w:sz="4" w:space="0" w:color="000000"/>
            </w:tcBorders>
            <w:shd w:val="clear" w:color="000000" w:fill="FFFFFF"/>
          </w:tcPr>
          <w:p w14:paraId="69B1AD97"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27/06/25</w:t>
            </w:r>
          </w:p>
          <w:p w14:paraId="32373CA0"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69A2917C"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3:45pm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4AAC4BC0" w14:textId="20EAD222"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Lower abdominal pains related to decent of the fetal head</w:t>
            </w:r>
            <w:r w:rsidR="00BF11B5">
              <w:rPr>
                <w:rFonts w:ascii="Times New Roman" w:eastAsia="Times New Roman" w:hAnsi="Times New Roman" w:cs="Times New Roman"/>
                <w:sz w:val="24"/>
                <w:szCs w:val="24"/>
              </w:rPr>
              <w:t xml:space="preserve"> into the pelvis.</w:t>
            </w:r>
          </w:p>
          <w:p w14:paraId="0D426380" w14:textId="77777777" w:rsidR="00A84E11" w:rsidRPr="00604971" w:rsidRDefault="00A84E11">
            <w:pPr>
              <w:spacing w:line="360" w:lineRule="auto"/>
              <w:rPr>
                <w:sz w:val="24"/>
                <w:szCs w:val="24"/>
              </w:rPr>
            </w:pPr>
          </w:p>
        </w:tc>
        <w:tc>
          <w:tcPr>
            <w:tcW w:w="2054" w:type="dxa"/>
            <w:tcBorders>
              <w:top w:val="single" w:sz="4" w:space="0" w:color="000000"/>
              <w:left w:val="single" w:sz="4" w:space="0" w:color="000000"/>
              <w:bottom w:val="single" w:sz="4" w:space="0" w:color="000000"/>
              <w:right w:val="single" w:sz="4" w:space="0" w:color="000000"/>
            </w:tcBorders>
            <w:shd w:val="clear" w:color="000000" w:fill="FFFFFF"/>
          </w:tcPr>
          <w:p w14:paraId="44983DAB"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 Client will cope with lower abdominal pains throughout pregnancy. </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Pr>
          <w:p w14:paraId="159AF776" w14:textId="77777777" w:rsidR="00A84E11" w:rsidRPr="00604971" w:rsidRDefault="00000000">
            <w:pPr>
              <w:numPr>
                <w:ilvl w:val="0"/>
                <w:numId w:val="13"/>
              </w:numPr>
              <w:spacing w:line="360"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Reassure client </w:t>
            </w:r>
          </w:p>
          <w:p w14:paraId="229C16AF" w14:textId="77777777" w:rsidR="00A84E11" w:rsidRPr="00604971" w:rsidRDefault="00A84E11">
            <w:pPr>
              <w:spacing w:line="360" w:lineRule="auto"/>
              <w:ind w:left="720"/>
              <w:rPr>
                <w:rFonts w:ascii="Times New Roman" w:eastAsia="Times New Roman" w:hAnsi="Times New Roman" w:cs="Times New Roman"/>
                <w:sz w:val="24"/>
                <w:szCs w:val="24"/>
              </w:rPr>
            </w:pPr>
          </w:p>
          <w:p w14:paraId="5F76D67E" w14:textId="77777777" w:rsidR="00A84E11" w:rsidRPr="00604971" w:rsidRDefault="00A84E11">
            <w:pPr>
              <w:spacing w:line="360" w:lineRule="auto"/>
              <w:ind w:left="720"/>
              <w:rPr>
                <w:rFonts w:ascii="Times New Roman" w:eastAsia="Times New Roman" w:hAnsi="Times New Roman" w:cs="Times New Roman"/>
                <w:sz w:val="24"/>
                <w:szCs w:val="24"/>
              </w:rPr>
            </w:pPr>
          </w:p>
          <w:p w14:paraId="3B98A612" w14:textId="77777777" w:rsidR="00A84E11" w:rsidRPr="00604971" w:rsidRDefault="00A84E11">
            <w:pPr>
              <w:spacing w:line="360" w:lineRule="auto"/>
              <w:ind w:left="720"/>
              <w:rPr>
                <w:rFonts w:ascii="Times New Roman" w:eastAsia="Times New Roman" w:hAnsi="Times New Roman" w:cs="Times New Roman"/>
                <w:sz w:val="24"/>
                <w:szCs w:val="24"/>
              </w:rPr>
            </w:pPr>
          </w:p>
          <w:p w14:paraId="6A4D0B92" w14:textId="77777777" w:rsidR="00A84E11" w:rsidRPr="00604971" w:rsidRDefault="00A84E11">
            <w:pPr>
              <w:spacing w:line="360" w:lineRule="auto"/>
              <w:ind w:left="720"/>
              <w:rPr>
                <w:rFonts w:ascii="Times New Roman" w:eastAsia="Times New Roman" w:hAnsi="Times New Roman" w:cs="Times New Roman"/>
                <w:sz w:val="24"/>
                <w:szCs w:val="24"/>
              </w:rPr>
            </w:pPr>
          </w:p>
          <w:p w14:paraId="737E0E8E" w14:textId="77777777" w:rsidR="00A84E11" w:rsidRPr="00604971" w:rsidRDefault="00000000">
            <w:pPr>
              <w:numPr>
                <w:ilvl w:val="0"/>
                <w:numId w:val="14"/>
              </w:numPr>
              <w:spacing w:line="360"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wear low heeled shoes.</w:t>
            </w:r>
          </w:p>
          <w:p w14:paraId="07B30A70" w14:textId="77777777" w:rsidR="00A84E11" w:rsidRPr="00604971" w:rsidRDefault="00000000">
            <w:pPr>
              <w:numPr>
                <w:ilvl w:val="0"/>
                <w:numId w:val="14"/>
              </w:numPr>
              <w:spacing w:line="360"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Advice client to minimize prolong sitting and standing.</w:t>
            </w:r>
          </w:p>
          <w:p w14:paraId="0392B741" w14:textId="77777777" w:rsidR="00A84E11" w:rsidRPr="00604971" w:rsidRDefault="00000000">
            <w:pPr>
              <w:numPr>
                <w:ilvl w:val="0"/>
                <w:numId w:val="14"/>
              </w:numPr>
              <w:spacing w:line="360"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Engage client in a conversation to take her mind off the pain.</w:t>
            </w:r>
          </w:p>
          <w:p w14:paraId="44EB9206" w14:textId="77777777" w:rsidR="00A84E11" w:rsidRPr="00604971" w:rsidRDefault="00000000">
            <w:pPr>
              <w:numPr>
                <w:ilvl w:val="0"/>
                <w:numId w:val="14"/>
              </w:numPr>
              <w:spacing w:line="360"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lie in a left lateral position.</w:t>
            </w:r>
          </w:p>
          <w:p w14:paraId="0174C58E" w14:textId="77777777" w:rsidR="00A84E11" w:rsidRPr="00604971" w:rsidRDefault="00000000">
            <w:pPr>
              <w:numPr>
                <w:ilvl w:val="0"/>
                <w:numId w:val="14"/>
              </w:numPr>
              <w:spacing w:line="360" w:lineRule="auto"/>
              <w:ind w:left="360" w:hanging="360"/>
              <w:rPr>
                <w:sz w:val="24"/>
                <w:szCs w:val="24"/>
              </w:rPr>
            </w:pPr>
            <w:r w:rsidRPr="00604971">
              <w:rPr>
                <w:rFonts w:ascii="Times New Roman" w:eastAsia="Times New Roman" w:hAnsi="Times New Roman" w:cs="Times New Roman"/>
                <w:sz w:val="24"/>
                <w:szCs w:val="24"/>
              </w:rPr>
              <w:t>Serve prescribed analgesics.</w:t>
            </w:r>
          </w:p>
        </w:tc>
        <w:tc>
          <w:tcPr>
            <w:tcW w:w="3969" w:type="dxa"/>
            <w:tcBorders>
              <w:top w:val="single" w:sz="4" w:space="0" w:color="000000"/>
              <w:left w:val="single" w:sz="4" w:space="0" w:color="000000"/>
              <w:bottom w:val="single" w:sz="4" w:space="0" w:color="000000"/>
              <w:right w:val="single" w:sz="4" w:space="0" w:color="000000"/>
            </w:tcBorders>
            <w:shd w:val="clear" w:color="000000" w:fill="FFFFFF"/>
          </w:tcPr>
          <w:p w14:paraId="3E480549"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 Client was reassured, and the physiology behind the lower abdominal pains was explained to her as due to decent of the fetal head.</w:t>
            </w:r>
          </w:p>
          <w:p w14:paraId="6AE42CE5"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Client was encouraged to wear low heeled shoes.</w:t>
            </w:r>
          </w:p>
          <w:p w14:paraId="5F391CD3" w14:textId="77777777" w:rsidR="00A84E11" w:rsidRPr="00604971" w:rsidRDefault="00A84E11">
            <w:pPr>
              <w:spacing w:line="360" w:lineRule="auto"/>
              <w:ind w:left="342"/>
              <w:rPr>
                <w:rFonts w:ascii="Times New Roman" w:eastAsia="Times New Roman" w:hAnsi="Times New Roman" w:cs="Times New Roman"/>
                <w:sz w:val="24"/>
                <w:szCs w:val="24"/>
              </w:rPr>
            </w:pPr>
          </w:p>
          <w:p w14:paraId="07B378E9" w14:textId="77777777" w:rsidR="00A84E11" w:rsidRPr="00604971" w:rsidRDefault="00A84E11">
            <w:pPr>
              <w:spacing w:line="360" w:lineRule="auto"/>
              <w:ind w:left="342"/>
              <w:rPr>
                <w:rFonts w:ascii="Times New Roman" w:eastAsia="Times New Roman" w:hAnsi="Times New Roman" w:cs="Times New Roman"/>
                <w:sz w:val="24"/>
                <w:szCs w:val="24"/>
              </w:rPr>
            </w:pPr>
          </w:p>
          <w:p w14:paraId="14373243" w14:textId="77777777" w:rsidR="00A84E11" w:rsidRPr="00604971" w:rsidRDefault="00000000">
            <w:pPr>
              <w:spacing w:line="360" w:lineRule="auto"/>
              <w:ind w:left="34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Client was advised to minimize prolong sitting and standing.</w:t>
            </w:r>
          </w:p>
          <w:p w14:paraId="7F419C7F" w14:textId="77777777" w:rsidR="00A84E11" w:rsidRPr="00604971" w:rsidRDefault="00A84E11">
            <w:pPr>
              <w:spacing w:line="360" w:lineRule="auto"/>
              <w:rPr>
                <w:rFonts w:ascii="Times New Roman" w:eastAsia="Times New Roman" w:hAnsi="Times New Roman" w:cs="Times New Roman"/>
                <w:sz w:val="24"/>
                <w:szCs w:val="24"/>
              </w:rPr>
            </w:pPr>
          </w:p>
          <w:p w14:paraId="49B3AF93"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4. Client was engage in conversation to take her mind off the pain.</w:t>
            </w:r>
          </w:p>
          <w:p w14:paraId="7D67DA8E" w14:textId="77777777" w:rsidR="00A84E11" w:rsidRPr="00604971" w:rsidRDefault="00A84E11">
            <w:pPr>
              <w:spacing w:line="360" w:lineRule="auto"/>
              <w:rPr>
                <w:rFonts w:ascii="Times New Roman" w:eastAsia="Times New Roman" w:hAnsi="Times New Roman" w:cs="Times New Roman"/>
                <w:sz w:val="24"/>
                <w:szCs w:val="24"/>
              </w:rPr>
            </w:pPr>
          </w:p>
          <w:p w14:paraId="5C5CA50C" w14:textId="77777777" w:rsidR="00A84E11" w:rsidRPr="00604971" w:rsidRDefault="00000000">
            <w:pPr>
              <w:spacing w:line="360" w:lineRule="auto"/>
              <w:ind w:left="34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 Client was encouraged to lie in the left lateral position</w:t>
            </w:r>
          </w:p>
          <w:p w14:paraId="143EC391" w14:textId="77777777" w:rsidR="00A84E11" w:rsidRPr="00604971" w:rsidRDefault="00A84E11">
            <w:pPr>
              <w:spacing w:line="360" w:lineRule="auto"/>
              <w:rPr>
                <w:rFonts w:ascii="Times New Roman" w:eastAsia="Times New Roman" w:hAnsi="Times New Roman" w:cs="Times New Roman"/>
                <w:sz w:val="24"/>
                <w:szCs w:val="24"/>
              </w:rPr>
            </w:pPr>
          </w:p>
          <w:p w14:paraId="71BC0B52" w14:textId="77777777" w:rsidR="00A84E11" w:rsidRPr="00604971" w:rsidRDefault="00A84E11">
            <w:pPr>
              <w:spacing w:line="360" w:lineRule="auto"/>
              <w:ind w:left="342"/>
              <w:rPr>
                <w:rFonts w:ascii="Times New Roman" w:eastAsia="Times New Roman" w:hAnsi="Times New Roman" w:cs="Times New Roman"/>
                <w:sz w:val="24"/>
                <w:szCs w:val="24"/>
              </w:rPr>
            </w:pPr>
          </w:p>
          <w:p w14:paraId="21175BED" w14:textId="77777777" w:rsidR="00A84E11" w:rsidRPr="00604971" w:rsidRDefault="00000000">
            <w:pPr>
              <w:spacing w:line="360" w:lineRule="auto"/>
              <w:ind w:left="342"/>
              <w:rPr>
                <w:sz w:val="24"/>
                <w:szCs w:val="24"/>
              </w:rPr>
            </w:pPr>
            <w:r w:rsidRPr="00604971">
              <w:rPr>
                <w:rFonts w:ascii="Times New Roman" w:eastAsia="Times New Roman" w:hAnsi="Times New Roman" w:cs="Times New Roman"/>
                <w:sz w:val="24"/>
                <w:szCs w:val="24"/>
              </w:rPr>
              <w:t>6. Prescribed Paracetamol 1000mg 3 days were served and was encouraged to take it accordingly.</w:t>
            </w:r>
          </w:p>
        </w:tc>
        <w:tc>
          <w:tcPr>
            <w:tcW w:w="1982" w:type="dxa"/>
            <w:tcBorders>
              <w:top w:val="single" w:sz="4" w:space="0" w:color="000000"/>
              <w:left w:val="single" w:sz="4" w:space="0" w:color="000000"/>
              <w:bottom w:val="single" w:sz="4" w:space="0" w:color="000000"/>
              <w:right w:val="single" w:sz="4" w:space="0" w:color="000000"/>
            </w:tcBorders>
            <w:shd w:val="clear" w:color="000000" w:fill="FFFFFF"/>
          </w:tcPr>
          <w:p w14:paraId="319F0880"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27/06/25</w:t>
            </w:r>
          </w:p>
          <w:p w14:paraId="53104C2E"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795EC2C8"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7:00am</w:t>
            </w:r>
          </w:p>
          <w:p w14:paraId="5B0D4559" w14:textId="77777777" w:rsidR="00A84E11" w:rsidRPr="00604971" w:rsidRDefault="00A84E11">
            <w:pPr>
              <w:spacing w:line="360" w:lineRule="auto"/>
              <w:rPr>
                <w:rFonts w:ascii="Times New Roman" w:eastAsia="Times New Roman" w:hAnsi="Times New Roman" w:cs="Times New Roman"/>
                <w:sz w:val="24"/>
                <w:szCs w:val="24"/>
              </w:rPr>
            </w:pPr>
          </w:p>
          <w:p w14:paraId="0E2DDCD1" w14:textId="77777777" w:rsidR="00A84E11" w:rsidRPr="00604971" w:rsidRDefault="00A84E11">
            <w:pPr>
              <w:spacing w:line="360" w:lineRule="auto"/>
              <w:rPr>
                <w:sz w:val="24"/>
                <w:szCs w:val="24"/>
              </w:rPr>
            </w:pPr>
          </w:p>
        </w:tc>
        <w:tc>
          <w:tcPr>
            <w:tcW w:w="1846" w:type="dxa"/>
            <w:tcBorders>
              <w:top w:val="single" w:sz="4" w:space="0" w:color="000000"/>
              <w:left w:val="single" w:sz="4" w:space="0" w:color="000000"/>
              <w:bottom w:val="single" w:sz="4" w:space="0" w:color="000000"/>
              <w:right w:val="single" w:sz="4" w:space="0" w:color="000000"/>
            </w:tcBorders>
            <w:shd w:val="clear" w:color="000000" w:fill="FFFFFF"/>
          </w:tcPr>
          <w:p w14:paraId="08DAD1A0"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Goal fully met as client was coping with lower abdominal pains throughout pregnancy.</w:t>
            </w:r>
          </w:p>
          <w:p w14:paraId="7ABA85C8" w14:textId="77777777" w:rsidR="00A84E11" w:rsidRPr="00604971" w:rsidRDefault="00A84E11">
            <w:pPr>
              <w:spacing w:line="360" w:lineRule="auto"/>
              <w:rPr>
                <w:rFonts w:ascii="Times New Roman" w:eastAsia="Times New Roman" w:hAnsi="Times New Roman" w:cs="Times New Roman"/>
                <w:sz w:val="24"/>
                <w:szCs w:val="24"/>
              </w:rPr>
            </w:pPr>
          </w:p>
          <w:p w14:paraId="2DF9EFE8" w14:textId="77777777" w:rsidR="00A84E11" w:rsidRPr="00604971" w:rsidRDefault="00000000">
            <w:pPr>
              <w:spacing w:line="360" w:lineRule="auto"/>
              <w:rPr>
                <w:sz w:val="24"/>
                <w:szCs w:val="24"/>
              </w:rPr>
            </w:pPr>
            <w:r w:rsidRPr="00604971">
              <w:rPr>
                <w:sz w:val="24"/>
                <w:szCs w:val="24"/>
              </w:rPr>
              <w:t>B.E</w:t>
            </w:r>
          </w:p>
        </w:tc>
      </w:tr>
    </w:tbl>
    <w:p w14:paraId="281D099A" w14:textId="77777777" w:rsidR="002E4813" w:rsidRPr="00604971" w:rsidRDefault="002E4813">
      <w:pPr>
        <w:spacing w:line="360" w:lineRule="auto"/>
        <w:ind w:right="4"/>
        <w:jc w:val="both"/>
        <w:rPr>
          <w:rFonts w:ascii="Times New Roman" w:eastAsia="Times New Roman" w:hAnsi="Times New Roman" w:cs="Times New Roman"/>
          <w:sz w:val="24"/>
          <w:szCs w:val="24"/>
        </w:rPr>
      </w:pPr>
    </w:p>
    <w:p w14:paraId="0D5515CC" w14:textId="77777777" w:rsidR="00A84E11" w:rsidRPr="00604971" w:rsidRDefault="00A84E11">
      <w:pPr>
        <w:spacing w:line="360" w:lineRule="auto"/>
        <w:ind w:right="4"/>
        <w:jc w:val="both"/>
        <w:rPr>
          <w:rFonts w:ascii="Times New Roman" w:eastAsia="Times New Roman" w:hAnsi="Times New Roman" w:cs="Times New Roman"/>
          <w:sz w:val="24"/>
          <w:szCs w:val="24"/>
        </w:rPr>
      </w:pPr>
    </w:p>
    <w:tbl>
      <w:tblPr>
        <w:tblW w:w="16160" w:type="dxa"/>
        <w:tblInd w:w="-1026" w:type="dxa"/>
        <w:tblLook w:val="04A0" w:firstRow="1" w:lastRow="0" w:firstColumn="1" w:lastColumn="0" w:noHBand="0" w:noVBand="1"/>
      </w:tblPr>
      <w:tblGrid>
        <w:gridCol w:w="1418"/>
        <w:gridCol w:w="1843"/>
        <w:gridCol w:w="2047"/>
        <w:gridCol w:w="2489"/>
        <w:gridCol w:w="3402"/>
        <w:gridCol w:w="2551"/>
        <w:gridCol w:w="2410"/>
      </w:tblGrid>
      <w:tr w:rsidR="00A84E11" w:rsidRPr="00604971" w14:paraId="6134CBEF" w14:textId="77777777" w:rsidTr="002E4813">
        <w:trPr>
          <w:trHeight w:val="1"/>
        </w:trPr>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262C344A"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DATE/ TIME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433AA00B"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DIAGNOSIS</w:t>
            </w:r>
          </w:p>
        </w:tc>
        <w:tc>
          <w:tcPr>
            <w:tcW w:w="2047" w:type="dxa"/>
            <w:tcBorders>
              <w:top w:val="single" w:sz="4" w:space="0" w:color="000000"/>
              <w:left w:val="single" w:sz="4" w:space="0" w:color="000000"/>
              <w:bottom w:val="single" w:sz="4" w:space="0" w:color="000000"/>
              <w:right w:val="single" w:sz="4" w:space="0" w:color="000000"/>
            </w:tcBorders>
            <w:shd w:val="clear" w:color="auto" w:fill="FFFFFF"/>
          </w:tcPr>
          <w:p w14:paraId="28064AC8"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OBJECTIVE/ OUTCOME CRITERIA</w:t>
            </w:r>
          </w:p>
        </w:tc>
        <w:tc>
          <w:tcPr>
            <w:tcW w:w="2489" w:type="dxa"/>
            <w:tcBorders>
              <w:top w:val="single" w:sz="4" w:space="0" w:color="000000"/>
              <w:left w:val="single" w:sz="4" w:space="0" w:color="000000"/>
              <w:bottom w:val="single" w:sz="4" w:space="0" w:color="000000"/>
              <w:right w:val="single" w:sz="4" w:space="0" w:color="000000"/>
            </w:tcBorders>
            <w:shd w:val="clear" w:color="auto" w:fill="FFFFFF"/>
          </w:tcPr>
          <w:p w14:paraId="71D4D6B4"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ORDERS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049EC868"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INTERVENTION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6B5F595C"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DATE/ TIME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4B5D37A"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EVALUATION</w:t>
            </w:r>
          </w:p>
        </w:tc>
      </w:tr>
      <w:tr w:rsidR="00A84E11" w:rsidRPr="00604971" w14:paraId="6C465D92" w14:textId="77777777" w:rsidTr="002E4813">
        <w:trPr>
          <w:trHeight w:val="1"/>
        </w:trPr>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3D44D32A"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3/07/25</w:t>
            </w:r>
          </w:p>
          <w:p w14:paraId="683BB1BF"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66561B63"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9:00am</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5B4410AB"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Waist pain related to effect of pregnancy hormone (relaxing) acting </w:t>
            </w:r>
            <w:r w:rsidRPr="00604971">
              <w:rPr>
                <w:rFonts w:ascii="Times New Roman" w:eastAsia="Times New Roman" w:hAnsi="Times New Roman" w:cs="Times New Roman"/>
                <w:sz w:val="24"/>
                <w:szCs w:val="24"/>
              </w:rPr>
              <w:lastRenderedPageBreak/>
              <w:t xml:space="preserve">on the pelvic joints </w:t>
            </w:r>
          </w:p>
        </w:tc>
        <w:tc>
          <w:tcPr>
            <w:tcW w:w="2047" w:type="dxa"/>
            <w:tcBorders>
              <w:top w:val="single" w:sz="4" w:space="0" w:color="000000"/>
              <w:left w:val="single" w:sz="4" w:space="0" w:color="000000"/>
              <w:bottom w:val="single" w:sz="4" w:space="0" w:color="000000"/>
              <w:right w:val="single" w:sz="4" w:space="0" w:color="000000"/>
            </w:tcBorders>
            <w:shd w:val="clear" w:color="auto" w:fill="FFFFFF"/>
          </w:tcPr>
          <w:p w14:paraId="1F307D43"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lastRenderedPageBreak/>
              <w:t xml:space="preserve">Client will be able to cope with waist pain throughout pregnancy as evidenced by </w:t>
            </w:r>
            <w:r w:rsidRPr="00604971">
              <w:rPr>
                <w:rFonts w:ascii="Times New Roman" w:eastAsia="Times New Roman" w:hAnsi="Times New Roman" w:cs="Times New Roman"/>
                <w:sz w:val="24"/>
                <w:szCs w:val="24"/>
              </w:rPr>
              <w:lastRenderedPageBreak/>
              <w:t>client verbalizing that she is able to cope with waist pain.</w:t>
            </w:r>
          </w:p>
        </w:tc>
        <w:tc>
          <w:tcPr>
            <w:tcW w:w="2489" w:type="dxa"/>
            <w:tcBorders>
              <w:top w:val="single" w:sz="4" w:space="0" w:color="000000"/>
              <w:left w:val="single" w:sz="4" w:space="0" w:color="000000"/>
              <w:bottom w:val="single" w:sz="4" w:space="0" w:color="000000"/>
              <w:right w:val="single" w:sz="4" w:space="0" w:color="000000"/>
            </w:tcBorders>
            <w:shd w:val="clear" w:color="auto" w:fill="FFFFFF"/>
          </w:tcPr>
          <w:p w14:paraId="6C7E6C42"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1. Reassure client </w:t>
            </w:r>
          </w:p>
          <w:p w14:paraId="4B5D7372" w14:textId="77777777" w:rsidR="00A84E11" w:rsidRPr="00604971" w:rsidRDefault="00A84E11">
            <w:pPr>
              <w:spacing w:line="360" w:lineRule="auto"/>
              <w:rPr>
                <w:rFonts w:ascii="Times New Roman" w:eastAsia="Times New Roman" w:hAnsi="Times New Roman" w:cs="Times New Roman"/>
                <w:sz w:val="24"/>
                <w:szCs w:val="24"/>
              </w:rPr>
            </w:pPr>
          </w:p>
          <w:p w14:paraId="068FFF06"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Educate client on physiology behind waist pains.</w:t>
            </w:r>
          </w:p>
          <w:p w14:paraId="55CC7AE1" w14:textId="77777777" w:rsidR="00A84E11" w:rsidRPr="00604971" w:rsidRDefault="00A84E11">
            <w:pPr>
              <w:spacing w:line="360" w:lineRule="auto"/>
              <w:rPr>
                <w:rFonts w:ascii="Times New Roman" w:eastAsia="Times New Roman" w:hAnsi="Times New Roman" w:cs="Times New Roman"/>
                <w:sz w:val="24"/>
                <w:szCs w:val="24"/>
              </w:rPr>
            </w:pPr>
          </w:p>
          <w:p w14:paraId="5EBEA5E4"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Teach client to assume good posture during sitting.</w:t>
            </w:r>
          </w:p>
          <w:p w14:paraId="30E57BEE" w14:textId="77777777" w:rsidR="00A84E11" w:rsidRPr="00604971" w:rsidRDefault="00A84E11">
            <w:pPr>
              <w:spacing w:line="360" w:lineRule="auto"/>
              <w:rPr>
                <w:rFonts w:ascii="Times New Roman" w:eastAsia="Times New Roman" w:hAnsi="Times New Roman" w:cs="Times New Roman"/>
                <w:sz w:val="24"/>
                <w:szCs w:val="24"/>
              </w:rPr>
            </w:pPr>
          </w:p>
          <w:p w14:paraId="2CA51A01"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Encourage support person to give sacral massage.</w:t>
            </w:r>
          </w:p>
          <w:p w14:paraId="0C7CDB31"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 Advice client to rest when tired.</w:t>
            </w:r>
          </w:p>
          <w:p w14:paraId="193F71AC"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6. Serve prescribed.</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40DBD4C0"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 Client was reassured that</w:t>
            </w:r>
          </w:p>
          <w:p w14:paraId="54FAD9C1"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her condition could be managed.      </w:t>
            </w:r>
          </w:p>
          <w:p w14:paraId="7FB12FCE"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Client was educated on physiology</w:t>
            </w:r>
          </w:p>
          <w:p w14:paraId="182E6902"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 behind waist pains is due</w:t>
            </w:r>
          </w:p>
          <w:p w14:paraId="359CD5DA"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to the effect of pregnancy hormone</w:t>
            </w:r>
          </w:p>
          <w:p w14:paraId="16F54903"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acting on the pelvic joints.</w:t>
            </w:r>
          </w:p>
          <w:p w14:paraId="037C59A9"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35C5C573"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Client was taught to assume</w:t>
            </w:r>
          </w:p>
          <w:p w14:paraId="5A4AB9C5"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upright position when sitting.</w:t>
            </w:r>
          </w:p>
          <w:p w14:paraId="190F281F"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16185BB1" w14:textId="77777777" w:rsidR="00A84E11" w:rsidRPr="00604971" w:rsidRDefault="00A84E11">
            <w:pPr>
              <w:spacing w:line="360" w:lineRule="auto"/>
              <w:ind w:left="80"/>
              <w:rPr>
                <w:rFonts w:ascii="Times New Roman" w:eastAsia="Times New Roman" w:hAnsi="Times New Roman" w:cs="Times New Roman"/>
                <w:sz w:val="24"/>
                <w:szCs w:val="24"/>
              </w:rPr>
            </w:pPr>
          </w:p>
          <w:p w14:paraId="733B573B" w14:textId="77777777" w:rsidR="00A84E11" w:rsidRPr="00604971" w:rsidRDefault="00A84E11">
            <w:pPr>
              <w:spacing w:line="360" w:lineRule="auto"/>
              <w:ind w:left="80"/>
              <w:rPr>
                <w:rFonts w:ascii="Times New Roman" w:eastAsia="Times New Roman" w:hAnsi="Times New Roman" w:cs="Times New Roman"/>
                <w:sz w:val="24"/>
                <w:szCs w:val="24"/>
              </w:rPr>
            </w:pPr>
          </w:p>
          <w:p w14:paraId="25A10BF3"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The husband was encouraged</w:t>
            </w:r>
          </w:p>
          <w:p w14:paraId="05FB048E"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to give sacral massage.</w:t>
            </w:r>
          </w:p>
          <w:p w14:paraId="64A2D5D4" w14:textId="77777777" w:rsidR="00A84E11" w:rsidRPr="00604971" w:rsidRDefault="00A84E11">
            <w:pPr>
              <w:spacing w:line="360" w:lineRule="auto"/>
              <w:ind w:left="80"/>
              <w:rPr>
                <w:rFonts w:ascii="Times New Roman" w:eastAsia="Times New Roman" w:hAnsi="Times New Roman" w:cs="Times New Roman"/>
                <w:sz w:val="24"/>
                <w:szCs w:val="24"/>
              </w:rPr>
            </w:pPr>
          </w:p>
          <w:p w14:paraId="2C54C2FD"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2DFB7786"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5. Client was advised to rest when tired. </w:t>
            </w:r>
          </w:p>
          <w:p w14:paraId="3DD8459F" w14:textId="77777777" w:rsidR="00A84E11" w:rsidRPr="00604971" w:rsidRDefault="00A84E11">
            <w:pPr>
              <w:spacing w:line="360" w:lineRule="auto"/>
              <w:ind w:left="80"/>
              <w:rPr>
                <w:rFonts w:ascii="Times New Roman" w:eastAsia="Times New Roman" w:hAnsi="Times New Roman" w:cs="Times New Roman"/>
                <w:sz w:val="24"/>
                <w:szCs w:val="24"/>
              </w:rPr>
            </w:pPr>
          </w:p>
          <w:p w14:paraId="258373DA" w14:textId="77777777" w:rsidR="00A84E11" w:rsidRPr="00604971" w:rsidRDefault="00000000">
            <w:pPr>
              <w:spacing w:line="360" w:lineRule="auto"/>
              <w:ind w:left="8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2D4CF7B1" w14:textId="77777777" w:rsidR="00A84E11" w:rsidRPr="00604971" w:rsidRDefault="00000000">
            <w:pPr>
              <w:spacing w:line="360" w:lineRule="auto"/>
              <w:ind w:left="80"/>
              <w:rPr>
                <w:sz w:val="24"/>
                <w:szCs w:val="24"/>
              </w:rPr>
            </w:pPr>
            <w:r w:rsidRPr="00604971">
              <w:rPr>
                <w:rFonts w:ascii="Times New Roman" w:eastAsia="Times New Roman" w:hAnsi="Times New Roman" w:cs="Times New Roman"/>
                <w:sz w:val="24"/>
                <w:szCs w:val="24"/>
              </w:rPr>
              <w:t xml:space="preserve">6. Prescribed   tab Paracetamol 1 g was served to relieved pain.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1A21151E"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3/07/25</w:t>
            </w:r>
          </w:p>
          <w:p w14:paraId="04C5776A"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521E7527"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9:00pm</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9BD4988"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was fully met as client verbalized that she was able to cope with waist pains.</w:t>
            </w:r>
          </w:p>
          <w:p w14:paraId="72609864" w14:textId="77777777" w:rsidR="00A84E11" w:rsidRPr="00604971" w:rsidRDefault="00000000">
            <w:pPr>
              <w:spacing w:line="360" w:lineRule="auto"/>
              <w:rPr>
                <w:sz w:val="24"/>
                <w:szCs w:val="24"/>
              </w:rPr>
            </w:pPr>
            <w:r w:rsidRPr="00604971">
              <w:rPr>
                <w:sz w:val="24"/>
                <w:szCs w:val="24"/>
              </w:rPr>
              <w:t xml:space="preserve"> </w:t>
            </w:r>
          </w:p>
          <w:p w14:paraId="52E1B26E" w14:textId="77777777" w:rsidR="00A84E11" w:rsidRPr="00604971" w:rsidRDefault="00000000">
            <w:pPr>
              <w:spacing w:line="360" w:lineRule="auto"/>
              <w:rPr>
                <w:sz w:val="24"/>
                <w:szCs w:val="24"/>
              </w:rPr>
            </w:pPr>
            <w:r w:rsidRPr="00604971">
              <w:rPr>
                <w:sz w:val="24"/>
                <w:szCs w:val="24"/>
              </w:rPr>
              <w:lastRenderedPageBreak/>
              <w:t xml:space="preserve">B.E              </w:t>
            </w:r>
          </w:p>
        </w:tc>
      </w:tr>
    </w:tbl>
    <w:p w14:paraId="59F4E29A" w14:textId="77777777" w:rsidR="00A84E11" w:rsidRDefault="00A84E11">
      <w:pPr>
        <w:spacing w:line="360" w:lineRule="auto"/>
        <w:ind w:right="4"/>
        <w:jc w:val="both"/>
        <w:rPr>
          <w:rFonts w:ascii="Times New Roman" w:eastAsia="Times New Roman" w:hAnsi="Times New Roman" w:cs="Times New Roman"/>
          <w:b/>
          <w:sz w:val="24"/>
          <w:szCs w:val="24"/>
        </w:rPr>
      </w:pPr>
    </w:p>
    <w:p w14:paraId="65467DDB" w14:textId="77777777" w:rsidR="00CD6806" w:rsidRDefault="00CD6806">
      <w:pPr>
        <w:spacing w:line="360" w:lineRule="auto"/>
        <w:ind w:right="4"/>
        <w:jc w:val="both"/>
        <w:rPr>
          <w:rFonts w:ascii="Times New Roman" w:eastAsia="Times New Roman" w:hAnsi="Times New Roman" w:cs="Times New Roman"/>
          <w:b/>
          <w:sz w:val="24"/>
          <w:szCs w:val="24"/>
        </w:rPr>
      </w:pPr>
    </w:p>
    <w:p w14:paraId="1562AB76" w14:textId="77777777" w:rsidR="00CD6806" w:rsidRPr="00604971" w:rsidRDefault="00CD6806">
      <w:pPr>
        <w:spacing w:line="360" w:lineRule="auto"/>
        <w:ind w:right="4"/>
        <w:jc w:val="both"/>
        <w:rPr>
          <w:rFonts w:ascii="Times New Roman" w:eastAsia="Times New Roman" w:hAnsi="Times New Roman" w:cs="Times New Roman"/>
          <w:b/>
          <w:sz w:val="24"/>
          <w:szCs w:val="24"/>
        </w:rPr>
      </w:pPr>
    </w:p>
    <w:tbl>
      <w:tblPr>
        <w:tblW w:w="15877" w:type="dxa"/>
        <w:tblInd w:w="-885" w:type="dxa"/>
        <w:tblLook w:val="04A0" w:firstRow="1" w:lastRow="0" w:firstColumn="1" w:lastColumn="0" w:noHBand="0" w:noVBand="1"/>
      </w:tblPr>
      <w:tblGrid>
        <w:gridCol w:w="2270"/>
        <w:gridCol w:w="1656"/>
        <w:gridCol w:w="1670"/>
        <w:gridCol w:w="2812"/>
        <w:gridCol w:w="3241"/>
        <w:gridCol w:w="1967"/>
        <w:gridCol w:w="2261"/>
      </w:tblGrid>
      <w:tr w:rsidR="00A84E11" w:rsidRPr="00604971" w14:paraId="293B7DB7" w14:textId="77777777" w:rsidTr="002E4813">
        <w:trPr>
          <w:trHeight w:val="1"/>
        </w:trPr>
        <w:tc>
          <w:tcPr>
            <w:tcW w:w="2293" w:type="dxa"/>
            <w:tcBorders>
              <w:top w:val="single" w:sz="4" w:space="0" w:color="000000"/>
              <w:left w:val="single" w:sz="4" w:space="0" w:color="000000"/>
              <w:bottom w:val="single" w:sz="4" w:space="0" w:color="000000"/>
              <w:right w:val="single" w:sz="4" w:space="0" w:color="000000"/>
            </w:tcBorders>
            <w:shd w:val="clear" w:color="auto" w:fill="FFFFFF"/>
          </w:tcPr>
          <w:p w14:paraId="6956D0F2"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DATE/ TIME</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Pr>
          <w:p w14:paraId="5865A07D"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DIAGNOSIS</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cPr>
          <w:p w14:paraId="583ADAF4"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OBJECTIVE/ OUTCOME CRITERIA</w:t>
            </w:r>
          </w:p>
        </w:tc>
        <w:tc>
          <w:tcPr>
            <w:tcW w:w="2837" w:type="dxa"/>
            <w:tcBorders>
              <w:top w:val="single" w:sz="4" w:space="0" w:color="000000"/>
              <w:left w:val="single" w:sz="4" w:space="0" w:color="000000"/>
              <w:bottom w:val="single" w:sz="4" w:space="0" w:color="000000"/>
              <w:right w:val="single" w:sz="4" w:space="0" w:color="000000"/>
            </w:tcBorders>
            <w:shd w:val="clear" w:color="auto" w:fill="FFFFFF"/>
          </w:tcPr>
          <w:p w14:paraId="033C9686"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ORDERS</w:t>
            </w:r>
          </w:p>
        </w:tc>
        <w:tc>
          <w:tcPr>
            <w:tcW w:w="3261" w:type="dxa"/>
            <w:tcBorders>
              <w:top w:val="single" w:sz="4" w:space="0" w:color="000000"/>
              <w:left w:val="single" w:sz="4" w:space="0" w:color="000000"/>
              <w:bottom w:val="single" w:sz="4" w:space="0" w:color="000000"/>
              <w:right w:val="single" w:sz="4" w:space="0" w:color="000000"/>
            </w:tcBorders>
            <w:shd w:val="clear" w:color="auto" w:fill="FFFFFF"/>
          </w:tcPr>
          <w:p w14:paraId="364C393E"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NURSING INTERVENTION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78327E0A"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DATE/ TIME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24A7506" w14:textId="77777777" w:rsidR="00A84E11" w:rsidRPr="00604971" w:rsidRDefault="00000000">
            <w:pPr>
              <w:spacing w:line="360" w:lineRule="auto"/>
              <w:jc w:val="both"/>
              <w:rPr>
                <w:sz w:val="24"/>
                <w:szCs w:val="24"/>
              </w:rPr>
            </w:pPr>
            <w:r w:rsidRPr="00604971">
              <w:rPr>
                <w:rFonts w:ascii="Times New Roman" w:eastAsia="Times New Roman" w:hAnsi="Times New Roman" w:cs="Times New Roman"/>
                <w:b/>
                <w:sz w:val="24"/>
                <w:szCs w:val="24"/>
              </w:rPr>
              <w:t>EVALUATION</w:t>
            </w:r>
          </w:p>
        </w:tc>
      </w:tr>
      <w:tr w:rsidR="00A84E11" w:rsidRPr="00604971" w14:paraId="7F0A40AE" w14:textId="77777777" w:rsidTr="002E4813">
        <w:tc>
          <w:tcPr>
            <w:tcW w:w="2293" w:type="dxa"/>
            <w:tcBorders>
              <w:top w:val="single" w:sz="4" w:space="0" w:color="000000"/>
              <w:left w:val="single" w:sz="4" w:space="0" w:color="000000"/>
              <w:bottom w:val="single" w:sz="4" w:space="0" w:color="000000"/>
              <w:right w:val="single" w:sz="4" w:space="0" w:color="000000"/>
            </w:tcBorders>
            <w:shd w:val="clear" w:color="auto" w:fill="FFFFFF"/>
          </w:tcPr>
          <w:p w14:paraId="104880D1"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7/08/25 at</w:t>
            </w:r>
          </w:p>
          <w:p w14:paraId="373111AE"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4:00pm</w:t>
            </w:r>
          </w:p>
          <w:p w14:paraId="7475D212" w14:textId="77777777" w:rsidR="00A84E11" w:rsidRPr="00604971" w:rsidRDefault="00A84E11">
            <w:pPr>
              <w:spacing w:line="360" w:lineRule="auto"/>
              <w:rPr>
                <w:sz w:val="24"/>
                <w:szCs w:val="24"/>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Pr>
          <w:p w14:paraId="7BB38F8C" w14:textId="701E7697" w:rsidR="00A84E11" w:rsidRPr="00604971" w:rsidRDefault="00000000">
            <w:pPr>
              <w:spacing w:after="160"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Constipation related to the relaxation effect </w:t>
            </w:r>
            <w:r w:rsidR="002E4813">
              <w:rPr>
                <w:rFonts w:ascii="Times New Roman" w:eastAsia="Times New Roman" w:hAnsi="Times New Roman" w:cs="Times New Roman"/>
                <w:sz w:val="24"/>
                <w:szCs w:val="24"/>
              </w:rPr>
              <w:t>of</w:t>
            </w:r>
            <w:r w:rsidRPr="00604971">
              <w:rPr>
                <w:rFonts w:ascii="Times New Roman" w:eastAsia="Times New Roman" w:hAnsi="Times New Roman" w:cs="Times New Roman"/>
                <w:sz w:val="24"/>
                <w:szCs w:val="24"/>
              </w:rPr>
              <w:t>progesterone on smooth muscle causing slow peristaltic movement.</w:t>
            </w:r>
          </w:p>
          <w:p w14:paraId="3AD2CD5A" w14:textId="77777777" w:rsidR="00A84E11" w:rsidRPr="00604971" w:rsidRDefault="00A84E11">
            <w:pPr>
              <w:spacing w:line="360" w:lineRule="auto"/>
              <w:rPr>
                <w:sz w:val="24"/>
                <w:szCs w:val="24"/>
              </w:rPr>
            </w:pPr>
          </w:p>
        </w:tc>
        <w:tc>
          <w:tcPr>
            <w:tcW w:w="1670" w:type="dxa"/>
            <w:tcBorders>
              <w:top w:val="single" w:sz="4" w:space="0" w:color="000000"/>
              <w:left w:val="single" w:sz="4" w:space="0" w:color="000000"/>
              <w:bottom w:val="single" w:sz="4" w:space="0" w:color="000000"/>
              <w:right w:val="single" w:sz="4" w:space="0" w:color="000000"/>
            </w:tcBorders>
            <w:shd w:val="clear" w:color="auto" w:fill="FFFFFF"/>
          </w:tcPr>
          <w:p w14:paraId="10F14BDC"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Client will have free bowel movement within 48 hours as evidenced by client verbalizing that she can move bowel freely at least once daily.</w:t>
            </w:r>
          </w:p>
        </w:tc>
        <w:tc>
          <w:tcPr>
            <w:tcW w:w="2837" w:type="dxa"/>
            <w:tcBorders>
              <w:top w:val="single" w:sz="4" w:space="0" w:color="000000"/>
              <w:left w:val="single" w:sz="4" w:space="0" w:color="000000"/>
              <w:bottom w:val="single" w:sz="4" w:space="0" w:color="000000"/>
              <w:right w:val="single" w:sz="4" w:space="0" w:color="000000"/>
            </w:tcBorders>
            <w:shd w:val="clear" w:color="auto" w:fill="FFFFFF"/>
          </w:tcPr>
          <w:p w14:paraId="43DBE740"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1. Reassure client </w:t>
            </w:r>
          </w:p>
          <w:p w14:paraId="734B52F8" w14:textId="77777777" w:rsidR="00A84E11" w:rsidRPr="00604971" w:rsidRDefault="00A84E11">
            <w:pPr>
              <w:spacing w:line="360" w:lineRule="auto"/>
              <w:rPr>
                <w:rFonts w:ascii="Times New Roman" w:eastAsia="Times New Roman" w:hAnsi="Times New Roman" w:cs="Times New Roman"/>
                <w:sz w:val="24"/>
                <w:szCs w:val="24"/>
              </w:rPr>
            </w:pPr>
          </w:p>
          <w:p w14:paraId="0AB28441"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Encourage client to take in more fluids in all forms.</w:t>
            </w:r>
          </w:p>
          <w:p w14:paraId="7BE3CCB6" w14:textId="77777777" w:rsidR="00A84E11" w:rsidRPr="00604971" w:rsidRDefault="00A84E11">
            <w:pPr>
              <w:rPr>
                <w:rFonts w:ascii="Times New Roman" w:eastAsia="Times New Roman" w:hAnsi="Times New Roman" w:cs="Times New Roman"/>
                <w:sz w:val="24"/>
                <w:szCs w:val="24"/>
              </w:rPr>
            </w:pPr>
          </w:p>
          <w:p w14:paraId="7708BADA"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Advice client to empty her bowel anytime she feels the urge to do so.</w:t>
            </w:r>
          </w:p>
          <w:p w14:paraId="0320DDEF" w14:textId="77777777" w:rsidR="00A84E11" w:rsidRPr="00604971" w:rsidRDefault="00A84E11">
            <w:pPr>
              <w:rPr>
                <w:rFonts w:ascii="Times New Roman" w:eastAsia="Times New Roman" w:hAnsi="Times New Roman" w:cs="Times New Roman"/>
                <w:sz w:val="24"/>
                <w:szCs w:val="24"/>
              </w:rPr>
            </w:pPr>
          </w:p>
          <w:p w14:paraId="1268B01B"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Encourage client to do passive exercise in a form of walking.</w:t>
            </w:r>
          </w:p>
          <w:p w14:paraId="23E052F2" w14:textId="77777777" w:rsidR="00A84E11" w:rsidRPr="00604971" w:rsidRDefault="00A84E11">
            <w:pPr>
              <w:rPr>
                <w:rFonts w:ascii="Times New Roman" w:eastAsia="Times New Roman" w:hAnsi="Times New Roman" w:cs="Times New Roman"/>
                <w:sz w:val="24"/>
                <w:szCs w:val="24"/>
              </w:rPr>
            </w:pPr>
          </w:p>
          <w:p w14:paraId="41BE331F" w14:textId="77777777" w:rsidR="00A84E11" w:rsidRPr="00604971" w:rsidRDefault="00000000">
            <w:pPr>
              <w:rPr>
                <w:sz w:val="24"/>
                <w:szCs w:val="24"/>
              </w:rPr>
            </w:pPr>
            <w:r w:rsidRPr="00604971">
              <w:rPr>
                <w:rFonts w:ascii="Times New Roman" w:eastAsia="Times New Roman" w:hAnsi="Times New Roman" w:cs="Times New Roman"/>
                <w:sz w:val="24"/>
                <w:szCs w:val="24"/>
              </w:rPr>
              <w:t>5. Advice client against the use of laxatives.</w:t>
            </w:r>
          </w:p>
        </w:tc>
        <w:tc>
          <w:tcPr>
            <w:tcW w:w="3261" w:type="dxa"/>
            <w:tcBorders>
              <w:top w:val="single" w:sz="4" w:space="0" w:color="000000"/>
              <w:left w:val="single" w:sz="4" w:space="0" w:color="000000"/>
              <w:bottom w:val="single" w:sz="4" w:space="0" w:color="000000"/>
              <w:right w:val="single" w:sz="4" w:space="0" w:color="000000"/>
            </w:tcBorders>
            <w:shd w:val="clear" w:color="auto" w:fill="FFFFFF"/>
          </w:tcPr>
          <w:p w14:paraId="5F313ED2"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1. Client was reassured that </w:t>
            </w:r>
          </w:p>
          <w:p w14:paraId="042DF87D"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normal bowel movement</w:t>
            </w:r>
          </w:p>
          <w:p w14:paraId="1A7F73DD"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will be attained. </w:t>
            </w:r>
          </w:p>
          <w:p w14:paraId="58DB26FF" w14:textId="77777777" w:rsidR="00A84E11" w:rsidRPr="00604971" w:rsidRDefault="00A84E11">
            <w:pPr>
              <w:rPr>
                <w:rFonts w:ascii="Times New Roman" w:eastAsia="Times New Roman" w:hAnsi="Times New Roman" w:cs="Times New Roman"/>
                <w:sz w:val="24"/>
                <w:szCs w:val="24"/>
              </w:rPr>
            </w:pPr>
          </w:p>
          <w:p w14:paraId="1781CCF1"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Client was encouraged to take</w:t>
            </w:r>
          </w:p>
          <w:p w14:paraId="55115DC1"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in more fluids in all forms.</w:t>
            </w:r>
          </w:p>
          <w:p w14:paraId="06E05818" w14:textId="77777777" w:rsidR="00A84E11" w:rsidRPr="00604971" w:rsidRDefault="00A84E11">
            <w:pPr>
              <w:rPr>
                <w:rFonts w:ascii="Times New Roman" w:eastAsia="Times New Roman" w:hAnsi="Times New Roman" w:cs="Times New Roman"/>
                <w:sz w:val="24"/>
                <w:szCs w:val="24"/>
              </w:rPr>
            </w:pPr>
          </w:p>
          <w:p w14:paraId="6EC4250A"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 Client was advised to empty</w:t>
            </w:r>
          </w:p>
          <w:p w14:paraId="2470BFAF"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her bowel anytime she feels the urge to do so.</w:t>
            </w:r>
          </w:p>
          <w:p w14:paraId="7BC0D396" w14:textId="77777777" w:rsidR="00A84E11" w:rsidRPr="00604971" w:rsidRDefault="00A84E11">
            <w:pPr>
              <w:rPr>
                <w:rFonts w:ascii="Times New Roman" w:eastAsia="Times New Roman" w:hAnsi="Times New Roman" w:cs="Times New Roman"/>
                <w:sz w:val="24"/>
                <w:szCs w:val="24"/>
              </w:rPr>
            </w:pPr>
          </w:p>
          <w:p w14:paraId="3AF3D3C6" w14:textId="77777777" w:rsidR="00A84E11" w:rsidRPr="00604971" w:rsidRDefault="00A84E11">
            <w:pPr>
              <w:rPr>
                <w:rFonts w:ascii="Times New Roman" w:eastAsia="Times New Roman" w:hAnsi="Times New Roman" w:cs="Times New Roman"/>
                <w:sz w:val="24"/>
                <w:szCs w:val="24"/>
              </w:rPr>
            </w:pPr>
          </w:p>
          <w:p w14:paraId="762AEC56" w14:textId="77777777" w:rsidR="00A84E11" w:rsidRPr="00604971" w:rsidRDefault="00A84E11">
            <w:pPr>
              <w:rPr>
                <w:rFonts w:ascii="Times New Roman" w:eastAsia="Times New Roman" w:hAnsi="Times New Roman" w:cs="Times New Roman"/>
                <w:sz w:val="24"/>
                <w:szCs w:val="24"/>
              </w:rPr>
            </w:pPr>
          </w:p>
          <w:p w14:paraId="0CE1A89B"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4. Client was encouraged </w:t>
            </w:r>
          </w:p>
          <w:p w14:paraId="4D906CCF"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passive exercise in a form of walking.</w:t>
            </w:r>
          </w:p>
          <w:p w14:paraId="25EAADB9" w14:textId="77777777" w:rsidR="00A84E11" w:rsidRPr="00604971" w:rsidRDefault="00A84E11">
            <w:pPr>
              <w:rPr>
                <w:rFonts w:ascii="Times New Roman" w:eastAsia="Times New Roman" w:hAnsi="Times New Roman" w:cs="Times New Roman"/>
                <w:sz w:val="24"/>
                <w:szCs w:val="24"/>
              </w:rPr>
            </w:pPr>
          </w:p>
          <w:p w14:paraId="29880ECD" w14:textId="77777777" w:rsidR="00A84E11" w:rsidRPr="00604971" w:rsidRDefault="00A84E11">
            <w:pPr>
              <w:rPr>
                <w:rFonts w:ascii="Times New Roman" w:eastAsia="Times New Roman" w:hAnsi="Times New Roman" w:cs="Times New Roman"/>
                <w:sz w:val="24"/>
                <w:szCs w:val="24"/>
              </w:rPr>
            </w:pPr>
          </w:p>
          <w:p w14:paraId="5B7E5DF1" w14:textId="77777777" w:rsidR="00A84E11" w:rsidRPr="00604971" w:rsidRDefault="00A84E11">
            <w:pPr>
              <w:rPr>
                <w:rFonts w:ascii="Times New Roman" w:eastAsia="Times New Roman" w:hAnsi="Times New Roman" w:cs="Times New Roman"/>
                <w:sz w:val="24"/>
                <w:szCs w:val="24"/>
              </w:rPr>
            </w:pPr>
          </w:p>
          <w:p w14:paraId="1EF04AF2"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 Client was advised against</w:t>
            </w:r>
          </w:p>
          <w:p w14:paraId="5D77F8B8"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the use of laxatives.</w:t>
            </w:r>
          </w:p>
          <w:p w14:paraId="2240FBAB" w14:textId="77777777" w:rsidR="00A84E11" w:rsidRPr="00604971" w:rsidRDefault="00A84E11">
            <w:pPr>
              <w:rPr>
                <w:rFonts w:ascii="Calibri" w:eastAsia="Calibri" w:hAnsi="Calibri" w:cs="Calibri"/>
                <w:sz w:val="24"/>
                <w:szCs w:val="24"/>
              </w:rPr>
            </w:pPr>
          </w:p>
          <w:p w14:paraId="213397C1" w14:textId="77777777" w:rsidR="00A84E11" w:rsidRPr="00604971" w:rsidRDefault="00A84E11">
            <w:pPr>
              <w:rPr>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042D9976" w14:textId="77777777" w:rsidR="00A84E11" w:rsidRPr="00604971" w:rsidRDefault="00000000">
            <w:pPr>
              <w:spacing w:after="160"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9/08/25</w:t>
            </w:r>
          </w:p>
          <w:p w14:paraId="4686BF53" w14:textId="77777777" w:rsidR="00A84E11" w:rsidRPr="00604971" w:rsidRDefault="00000000">
            <w:pPr>
              <w:spacing w:after="160"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at </w:t>
            </w:r>
          </w:p>
          <w:p w14:paraId="3EDCC1CE" w14:textId="77777777" w:rsidR="00A84E11" w:rsidRPr="00604971" w:rsidRDefault="00000000">
            <w:pPr>
              <w:spacing w:after="160"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4:00pm</w:t>
            </w:r>
          </w:p>
          <w:p w14:paraId="38E94B68" w14:textId="77777777" w:rsidR="00A84E11" w:rsidRPr="00604971" w:rsidRDefault="00A84E11">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BE5327C" w14:textId="77777777" w:rsidR="00A84E11" w:rsidRPr="00604971" w:rsidRDefault="00000000">
            <w:pPr>
              <w:spacing w:after="160"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fully met as client verbalized   that she could now move her bowel freely at least once daily.</w:t>
            </w:r>
          </w:p>
          <w:p w14:paraId="2725EFED" w14:textId="77777777" w:rsidR="00A84E11" w:rsidRPr="00604971" w:rsidRDefault="00000000">
            <w:pPr>
              <w:spacing w:line="360" w:lineRule="auto"/>
              <w:rPr>
                <w:sz w:val="24"/>
                <w:szCs w:val="24"/>
              </w:rPr>
            </w:pPr>
            <w:r w:rsidRPr="00604971">
              <w:rPr>
                <w:sz w:val="24"/>
                <w:szCs w:val="24"/>
              </w:rPr>
              <w:t>B.E</w:t>
            </w:r>
          </w:p>
        </w:tc>
      </w:tr>
    </w:tbl>
    <w:p w14:paraId="50D4F816"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0BBDC385" w14:textId="5BB8711F" w:rsidR="002E4813" w:rsidRDefault="002E481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8952DD" w14:textId="77777777" w:rsidR="002E4813" w:rsidRDefault="002E4813">
      <w:pPr>
        <w:spacing w:after="160" w:line="254" w:lineRule="auto"/>
        <w:ind w:right="4"/>
        <w:rPr>
          <w:rFonts w:ascii="Times New Roman" w:eastAsia="Times New Roman" w:hAnsi="Times New Roman" w:cs="Times New Roman"/>
          <w:sz w:val="24"/>
          <w:szCs w:val="24"/>
        </w:rPr>
        <w:sectPr w:rsidR="002E4813" w:rsidSect="00BF11B5">
          <w:pgSz w:w="16838" w:h="11906" w:orient="landscape"/>
          <w:pgMar w:top="1440" w:right="1440" w:bottom="1440" w:left="1440" w:header="0" w:footer="0" w:gutter="0"/>
          <w:cols w:space="720"/>
          <w:formProt w:val="0"/>
          <w:docGrid w:type="lines" w:linePitch="312"/>
        </w:sectPr>
      </w:pPr>
    </w:p>
    <w:p w14:paraId="4DD88C40"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0B26FAF4" w14:textId="77777777" w:rsidR="00A84E11" w:rsidRPr="002E4813" w:rsidRDefault="00000000" w:rsidP="00980D84">
      <w:pPr>
        <w:pStyle w:val="Heading"/>
        <w:jc w:val="center"/>
      </w:pPr>
      <w:r w:rsidRPr="002E4813">
        <w:t>CHAPTER THREE</w:t>
      </w:r>
    </w:p>
    <w:p w14:paraId="65045CD7" w14:textId="77777777" w:rsidR="00A84E11" w:rsidRPr="00604971" w:rsidRDefault="00000000" w:rsidP="00980D84">
      <w:pPr>
        <w:pStyle w:val="Heading1"/>
        <w:jc w:val="center"/>
      </w:pPr>
      <w:r w:rsidRPr="00604971">
        <w:t>LABOUR AND DELIVERY</w:t>
      </w:r>
    </w:p>
    <w:p w14:paraId="283DDFD4" w14:textId="0DA2B39D"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This chapter entails the management of Madam E.B during</w:t>
      </w:r>
      <w:r w:rsidR="002E4813">
        <w:rPr>
          <w:rFonts w:ascii="Times New Roman" w:eastAsia="Times New Roman" w:hAnsi="Times New Roman" w:cs="Times New Roman"/>
          <w:sz w:val="24"/>
          <w:szCs w:val="24"/>
        </w:rPr>
        <w:t xml:space="preserve"> the three stages of </w:t>
      </w:r>
      <w:r w:rsidRPr="00604971">
        <w:rPr>
          <w:rFonts w:ascii="Times New Roman" w:eastAsia="Times New Roman" w:hAnsi="Times New Roman" w:cs="Times New Roman"/>
          <w:sz w:val="24"/>
          <w:szCs w:val="24"/>
        </w:rPr>
        <w:t xml:space="preserve"> labour, the nursing care given to her and the baby, the problems identified and how the problems were managed using the nursing care plan.</w:t>
      </w:r>
    </w:p>
    <w:p w14:paraId="70B5116E" w14:textId="77777777" w:rsidR="00A84E11" w:rsidRPr="00604971" w:rsidRDefault="00000000" w:rsidP="00980D84">
      <w:pPr>
        <w:pStyle w:val="Heading2"/>
        <w:jc w:val="center"/>
      </w:pPr>
      <w:r w:rsidRPr="00604971">
        <w:t>ADMISSION AND MANAGEMENT OF FIRST STAGE OF LABOUR</w:t>
      </w:r>
    </w:p>
    <w:p w14:paraId="39DA28AD" w14:textId="345CB2DC"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1</w:t>
      </w:r>
      <w:r w:rsidR="002E4813">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Madam E.B reported with complaints of lower abdominal pains at 9:20am in the company of her husband. They were offered a seat. I collected her maternal record booklet and read through with the help of the midwife-in-charge, history of labour was taken and documented. Her maternal health record booklet showed that, she was at term. Her last hemoglobin estimation level was 12.2gdl. According to her, she started having painful and regular rhythmic uterine contractions at 8:30am and also noticed show at 9:00am when she was taking her bath but no liquor had been noticed. She was properly dressed and neat in appearance but her facial expression showed that she was in pain. She was reassured and educated that the lower abdominal pains was as the results of the painful uterine contractions and the waist pains was as a results of the decent of the presenting part and the also due to the relaxation of the perineal muscles to aid in the birth of the fetus. Her husband was taught how to do sacral massage and was encouraged to do it for her wife from time to time to help subside the pain. Client was taught how to do the deep breathing exercise and encourage to do it. She was admitted in the first stage room. I assisted her to undress and put on a night gown and apply a new perineal pad at the vulva. Her delivery items were checked which was </w:t>
      </w:r>
      <w:r w:rsidRPr="00604971">
        <w:rPr>
          <w:rFonts w:ascii="Times New Roman" w:eastAsia="Times New Roman" w:hAnsi="Times New Roman" w:cs="Times New Roman"/>
          <w:sz w:val="24"/>
          <w:szCs w:val="24"/>
        </w:rPr>
        <w:lastRenderedPageBreak/>
        <w:t xml:space="preserve">complete. </w:t>
      </w:r>
      <w:r w:rsidR="002E4813">
        <w:rPr>
          <w:rFonts w:ascii="Times New Roman" w:eastAsia="Times New Roman" w:hAnsi="Times New Roman" w:cs="Times New Roman"/>
          <w:sz w:val="24"/>
          <w:szCs w:val="24"/>
        </w:rPr>
        <w:t xml:space="preserve">According to, </w:t>
      </w:r>
      <w:r w:rsidRPr="00604971">
        <w:rPr>
          <w:rFonts w:ascii="Times New Roman" w:eastAsia="Times New Roman" w:hAnsi="Times New Roman" w:cs="Times New Roman"/>
          <w:sz w:val="24"/>
          <w:szCs w:val="24"/>
        </w:rPr>
        <w:t>Madam E.B</w:t>
      </w:r>
      <w:r w:rsidR="002E4813">
        <w:rPr>
          <w:rFonts w:ascii="Times New Roman" w:eastAsia="Times New Roman" w:hAnsi="Times New Roman" w:cs="Times New Roman"/>
          <w:sz w:val="24"/>
          <w:szCs w:val="24"/>
        </w:rPr>
        <w:t xml:space="preserve"> had </w:t>
      </w:r>
      <w:r w:rsidRPr="00604971">
        <w:rPr>
          <w:rFonts w:ascii="Times New Roman" w:eastAsia="Times New Roman" w:hAnsi="Times New Roman" w:cs="Times New Roman"/>
          <w:sz w:val="24"/>
          <w:szCs w:val="24"/>
        </w:rPr>
        <w:t xml:space="preserve"> her last meal was yam and garden eggs stew with meat at 8:00am </w:t>
      </w:r>
    </w:p>
    <w:p w14:paraId="4881706E" w14:textId="453E99A8"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All procedures to be undertaken were explained to her. She was given a cleaned bed pan to empty her bladder frequently to aid in descent of foetal head and also get urine specimen for testing for protein and glucose. Urine passed was 150mls which tested negative for protein and acetone. Her vital signs were checked and recorded as </w:t>
      </w:r>
      <w:r w:rsidR="002E4813" w:rsidRPr="00604971">
        <w:rPr>
          <w:rFonts w:ascii="Times New Roman" w:eastAsia="Times New Roman" w:hAnsi="Times New Roman" w:cs="Times New Roman"/>
          <w:sz w:val="24"/>
          <w:szCs w:val="24"/>
        </w:rPr>
        <w:t>follows: -</w:t>
      </w:r>
    </w:p>
    <w:p w14:paraId="674C959E" w14:textId="77777777" w:rsidR="00A84E11" w:rsidRPr="00604971" w:rsidRDefault="00A84E11">
      <w:pPr>
        <w:spacing w:line="480" w:lineRule="auto"/>
        <w:ind w:right="4"/>
        <w:rPr>
          <w:rFonts w:ascii="Times New Roman" w:eastAsia="Times New Roman" w:hAnsi="Times New Roman" w:cs="Times New Roman"/>
          <w:sz w:val="24"/>
          <w:szCs w:val="24"/>
        </w:rPr>
      </w:pPr>
    </w:p>
    <w:p w14:paraId="1A84240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36.8</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615B949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80bpm</w:t>
      </w:r>
    </w:p>
    <w:p w14:paraId="3D07C2DA"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18cpm</w:t>
      </w:r>
    </w:p>
    <w:p w14:paraId="2895B4E2" w14:textId="63467ADC" w:rsidR="00A84E11" w:rsidRDefault="00000000" w:rsidP="002E4813">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110/90mmHg</w:t>
      </w:r>
    </w:p>
    <w:p w14:paraId="4BBAB94A" w14:textId="77777777" w:rsidR="002E4813" w:rsidRPr="002E4813" w:rsidRDefault="002E4813" w:rsidP="002E4813">
      <w:pPr>
        <w:spacing w:line="360" w:lineRule="auto"/>
        <w:ind w:right="4"/>
        <w:rPr>
          <w:rFonts w:ascii="Times New Roman" w:eastAsia="Times New Roman" w:hAnsi="Times New Roman" w:cs="Times New Roman"/>
          <w:sz w:val="24"/>
          <w:szCs w:val="24"/>
        </w:rPr>
      </w:pPr>
    </w:p>
    <w:p w14:paraId="0D2D1CBD" w14:textId="77777777" w:rsidR="00A84E11" w:rsidRPr="00604971" w:rsidRDefault="00000000" w:rsidP="00980D84">
      <w:pPr>
        <w:pStyle w:val="Heading2"/>
      </w:pPr>
      <w:r w:rsidRPr="00604971">
        <w:t>PHYSICAL EXAMINATION</w:t>
      </w:r>
    </w:p>
    <w:p w14:paraId="6CA80E5E" w14:textId="3F421117" w:rsidR="002E4813" w:rsidRPr="00FA0BB3"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observation, she was neatly dressed but her facial expression showed that she was in pain and looked anxious, she was reassured and all procedures were explained to her. General examination was done under the supervision of the midwife-in-charge after admitting her in the first stage room, privacy was provided and she was encouraged to empty her bladder. Permission was sought to examine her to confirm if it was true labour. She was helped onto the examination bed. Hand washing was done with soap under running water and hands dried with clean towel. Head to toe examination was done and no abnormalities were detected.</w:t>
      </w:r>
    </w:p>
    <w:p w14:paraId="4CEF45B9" w14:textId="2DF00978" w:rsidR="00A84E11" w:rsidRPr="00604971" w:rsidRDefault="00000000" w:rsidP="00FA0BB3">
      <w:pPr>
        <w:pStyle w:val="Heading2"/>
      </w:pPr>
      <w:r w:rsidRPr="00604971">
        <w:t>ABDOMINAL EXAMINATION</w:t>
      </w:r>
    </w:p>
    <w:p w14:paraId="03533D53"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On abdominal examination, the linear nigra was prominent, there were no scars on the abdomen. The foetal movement could be seen vividly. The abdomen was globular in shape. On fundal palpation, the lie was longitudinal, presentation was cephalic and symphysis </w:t>
      </w:r>
      <w:r w:rsidRPr="00604971">
        <w:rPr>
          <w:rFonts w:ascii="Times New Roman" w:eastAsia="Times New Roman" w:hAnsi="Times New Roman" w:cs="Times New Roman"/>
          <w:sz w:val="24"/>
          <w:szCs w:val="24"/>
        </w:rPr>
        <w:lastRenderedPageBreak/>
        <w:t>fundal height was 33cm, gestational age was 39 weeks. The upper pole of the uterus was occupied by the buttocks of the fetus while the head was felt at the lower pole of the uterus. On lateral palpation, the foetal back was found on the left side of the client’s abdomen. On pelvic palpation, presentation was cephalic, descent was 3/5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and position was left occipital anterior above the pelvic brim. On auscultation, the foetal heart rate was 146 beats per minutes. Her uterine contractions were timed for full 10 minutes and it was 2 in 10 minutes lasting 22-25 seconds.  </w:t>
      </w:r>
    </w:p>
    <w:p w14:paraId="661E93B5" w14:textId="77777777" w:rsidR="00A84E11" w:rsidRPr="00604971" w:rsidRDefault="00000000" w:rsidP="00FA0BB3">
      <w:pPr>
        <w:pStyle w:val="Heading2"/>
      </w:pPr>
      <w:r w:rsidRPr="00604971">
        <w:t>VAGINAL EXAMINATION</w:t>
      </w:r>
    </w:p>
    <w:p w14:paraId="3EAF442C"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explained procedure to Madam E.B. I set my tray containing a pair of sterile gloves, a gallipot with savlon solution, a gallipot containing five pieces of sterile cotton wool swabs, and receiver for used swabs to conduct the vaginal examination. I positioned Madam E.B in the lithotomy position.</w:t>
      </w:r>
    </w:p>
    <w:p w14:paraId="212C6175"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washed my hands with soap and water and dried them with a clean towel. I put on the sterile gloves and asked her to flex her knees and separate her thighs.</w:t>
      </w:r>
    </w:p>
    <w:p w14:paraId="7DF656B7"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Vaginal examination was performed at 9:30am, on observation, there was no scar, wart or varicose veins seen at the vulva. The vulva was swabbed under aseptic technique using five sterile cotton wool swabs moistened with savlon solution. I swabbed the labia majors, labia minora and vestibule using one swab per stroke from the prepuce to the fourchette and disposed of the used swab into a receiver after observing what is on the swab. The vagina was examined by separating the labia minor and gently inserting the right index finger into the vagina and adding the next finger and pressing firmly downwards. The vagina was warm, moist and distensible. The cervix was thin, soft in consistency and fully effaced. </w:t>
      </w:r>
    </w:p>
    <w:p w14:paraId="6E366426"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The cervical os was 4cm dilated, membranes were intact and bulging and the presenting part was well applied to the cervix and there was no molding at exactly 9:30am. Client was cleaned after the examination and clean perineal pad was applied to the vulva and also vaginal examination tray was discarded.</w:t>
      </w:r>
    </w:p>
    <w:p w14:paraId="723E71DF"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was congratulated, findings were explained to her using the dilatation board. She was then asked to lie on the side that’s left lateral, so that it will prevent the fetus from pressing on the inferior vena cava to prevent venous return. She was advised to relax, keep cool and try to adjust to the pain. Both gloves removed and placed into a plastic bin. Hand washing was done again. Findings were recorded on the latent phase of labour observation chart which a copy has being attached. Relatives were informed about the progress of labour, Tea was prepared for her to gain energy and prevent dehydration. Her sacral region was massaged gently time to time and she was advised to empty her bladder anytime she feels like urinating to help in descent of the foetal head. She was also encouraged to pant within contractions and not to push to avoid premature labour as well as rigid and  oedematous cervix.</w:t>
      </w:r>
    </w:p>
    <w:p w14:paraId="6E2CE988" w14:textId="063C1AD2" w:rsidR="00A84E1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inspected her delivery items again and everything was intact. There was continuous monitoring of pulse, respiration, blood pressure. Thus foetal heart rate were checked within 30 minutes, blood pressure 4hourly, temperature 2hourly and findings were recorded on the partograph. She was reminded to do deep breathing exercise during contractions and avoid shouting to prevent exhaustion so that she can reserve energy for the second stage.</w:t>
      </w:r>
    </w:p>
    <w:p w14:paraId="09D42E09" w14:textId="055880AC" w:rsidR="002E4813" w:rsidRPr="002E4813" w:rsidRDefault="002E4813" w:rsidP="00CD680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9ADC3F7" w14:textId="77777777" w:rsidR="00A84E11" w:rsidRPr="00604971" w:rsidRDefault="00000000" w:rsidP="00FA0BB3">
      <w:pPr>
        <w:pStyle w:val="Heading1"/>
        <w:jc w:val="center"/>
      </w:pPr>
      <w:r w:rsidRPr="00604971">
        <w:lastRenderedPageBreak/>
        <w:t>SUMMARY OF OBSERVATION ON PARTOGRAPH</w:t>
      </w:r>
    </w:p>
    <w:p w14:paraId="43EC772C"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10:00am, uterine contractions were 2 in 10 minutes lasting from 22-29 seconds, maternal pulse was 90bpm and foetal heart rate was 140bpm.</w:t>
      </w:r>
    </w:p>
    <w:p w14:paraId="28A4F371"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10:30am, uterine contractions were 3 in 10 minutes lasting from 22-30 seconds, maternal pulse was 80bpm, and foetal heart rate was 142bpm.</w:t>
      </w:r>
    </w:p>
    <w:p w14:paraId="08A95A7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At 11:00am, uterine contractions were 2 in 10 minutes lasting from 22-35 seconds, maternal pulse was 85bpm and foetal heart rate was 140bpm. </w:t>
      </w:r>
    </w:p>
    <w:p w14:paraId="35487260"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11:30am, uterine contractions were 3 in 10 minutes lasting from 25-35 seconds, maternal pulse was 95bpm and foetal heart rate was 145bpm.</w:t>
      </w:r>
    </w:p>
    <w:p w14:paraId="06367076"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12:00pm, uterine contractions were 3 in 10 minutes lasting from 30-37 seconds, maternal pulse was 89bpm and foetal heart rate was 143bpm. Temperature was 36.1</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 and urine collected was 110mls and tested negative for protein and acetone.</w:t>
      </w:r>
    </w:p>
    <w:p w14:paraId="16C0FC9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12:30pm, uterine contractions were 3 in 10 minutes lasting from 30-38 seconds, maternal pulse was 99bpm and foetal heart rate was 142bpm.</w:t>
      </w:r>
    </w:p>
    <w:p w14:paraId="2F535BF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1:00pm, uterine contractions were 3 in 10 minutes lasting from 35- 38 seconds, maternal pulse was 85bpm and foetal heart rate was 143bpm.</w:t>
      </w:r>
    </w:p>
    <w:p w14:paraId="54FF90FA"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1:30pm, uterine contractions were 3 in 10 minutes lasting from 42- 45 seconds, maternal pulse was 80bpm, Temperature was 36.2</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 Blood pressure was 100/67mmHg, urine collected was 110mls and protein, acetone was negative and foetal heart rate was 144bpm. Vagina examination was repeated and cervical dilatation was 8cm, descent 2/5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with membrane clear and no molding.</w:t>
      </w:r>
    </w:p>
    <w:p w14:paraId="3F1901C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At 2:00pm, uterine contractions were 3 in 10 minutes lasting 42-47 seconds, maternal pulse was 85bpm and foetal heart rate was 135bpm. Client was seen picking up perineal pad which fell on the floor and attempting to place it at the perineum. I told her to dispose it off and apply a clean perineal pad. I educated client on the importance of maintaining good personal hygiene to prevent infection. I also taught client to clean perineum from vulva to the anus to prevent ascending infection from the anal region to the vulva and into the vagina and also to wash hands after changing soiled perineal pads. Client complained of waist pain, she was reassured and sacral massage was done to relief her of the discomfort. She also complained of fatigue and I reassured her and explained to her that it was due to progress of labour and she was encouraged to do breathing exercises but not to shout during contractions.</w:t>
      </w:r>
    </w:p>
    <w:p w14:paraId="3A085AA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Vaginal examination was repeated and cervical dilatation was 8 centimeters dilated, descent was 2/5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with membranes clear and no molding. Findings were communicated to my client and I reassured her and plotted findings on the partograph. Delivery trolley made ready.</w:t>
      </w:r>
    </w:p>
    <w:p w14:paraId="79F054F9"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2:30pm, uterine contractions were 4 in 10 minutes lasting from 45-50 seconds, maternal pulse was 96bpm and foetal heart rate was 142bpm.</w:t>
      </w:r>
    </w:p>
    <w:p w14:paraId="3B6340B8" w14:textId="77777777" w:rsidR="00A84E11" w:rsidRPr="00604971" w:rsidRDefault="00A84E11">
      <w:pPr>
        <w:spacing w:line="480" w:lineRule="auto"/>
        <w:ind w:right="4"/>
        <w:rPr>
          <w:rFonts w:ascii="Times New Roman" w:eastAsia="Times New Roman" w:hAnsi="Times New Roman" w:cs="Times New Roman"/>
          <w:b/>
          <w:sz w:val="24"/>
          <w:szCs w:val="24"/>
        </w:rPr>
      </w:pPr>
    </w:p>
    <w:p w14:paraId="19504789" w14:textId="77777777" w:rsidR="00A84E11" w:rsidRPr="00604971" w:rsidRDefault="00A84E11">
      <w:pPr>
        <w:spacing w:line="480" w:lineRule="auto"/>
        <w:ind w:right="4"/>
        <w:rPr>
          <w:rFonts w:ascii="Times New Roman" w:eastAsia="Times New Roman" w:hAnsi="Times New Roman" w:cs="Times New Roman"/>
          <w:b/>
          <w:sz w:val="24"/>
          <w:szCs w:val="24"/>
        </w:rPr>
      </w:pPr>
    </w:p>
    <w:p w14:paraId="6FB44EDE" w14:textId="77777777" w:rsidR="00A84E11" w:rsidRPr="00604971" w:rsidRDefault="00000000" w:rsidP="00FA0BB3">
      <w:pPr>
        <w:pStyle w:val="Heading2"/>
      </w:pPr>
      <w:r w:rsidRPr="00604971">
        <w:t>TOP SHELF</w:t>
      </w:r>
    </w:p>
    <w:p w14:paraId="3A476216"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Kidney dish to receive placenta.</w:t>
      </w:r>
    </w:p>
    <w:p w14:paraId="17DD0CEE"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Sterile cord clamp.</w:t>
      </w:r>
    </w:p>
    <w:p w14:paraId="398612CC"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artery forceps.</w:t>
      </w:r>
    </w:p>
    <w:p w14:paraId="1454D00E"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Episiotomy scissors.</w:t>
      </w:r>
    </w:p>
    <w:p w14:paraId="75CF0400"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pairs of sterile gloves.</w:t>
      </w:r>
    </w:p>
    <w:p w14:paraId="6222F65F"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draping sheets.</w:t>
      </w:r>
    </w:p>
    <w:p w14:paraId="177B54C7"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A gallipot with swabs.</w:t>
      </w:r>
    </w:p>
    <w:p w14:paraId="2313522D"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 bowl of savlon solution for swabbing.</w:t>
      </w:r>
    </w:p>
    <w:p w14:paraId="431499FD"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 cot sheets.</w:t>
      </w:r>
    </w:p>
    <w:p w14:paraId="2F53ED13"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Urethral catheter.</w:t>
      </w:r>
    </w:p>
    <w:p w14:paraId="5A28791A" w14:textId="77777777" w:rsidR="00A84E11" w:rsidRPr="00604971" w:rsidRDefault="00000000">
      <w:pPr>
        <w:numPr>
          <w:ilvl w:val="0"/>
          <w:numId w:val="15"/>
        </w:numPr>
        <w:spacing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Gown.</w:t>
      </w:r>
    </w:p>
    <w:p w14:paraId="4D658429" w14:textId="77777777" w:rsidR="00A84E11" w:rsidRPr="00604971" w:rsidRDefault="00A84E11">
      <w:pPr>
        <w:spacing w:line="360" w:lineRule="auto"/>
        <w:ind w:right="4"/>
        <w:rPr>
          <w:rFonts w:ascii="Times New Roman" w:eastAsia="Times New Roman" w:hAnsi="Times New Roman" w:cs="Times New Roman"/>
          <w:b/>
          <w:sz w:val="24"/>
          <w:szCs w:val="24"/>
        </w:rPr>
      </w:pPr>
    </w:p>
    <w:p w14:paraId="3C84B92C" w14:textId="77777777" w:rsidR="00A84E11" w:rsidRPr="00FA0BB3" w:rsidRDefault="00000000" w:rsidP="00FA0BB3">
      <w:pPr>
        <w:pStyle w:val="Heading2"/>
      </w:pPr>
      <w:r w:rsidRPr="00FA0BB3">
        <w:t>LOWER SHELF</w:t>
      </w:r>
    </w:p>
    <w:p w14:paraId="135F3E92" w14:textId="77777777" w:rsidR="00A84E11" w:rsidRPr="00604971" w:rsidRDefault="00000000">
      <w:pPr>
        <w:numPr>
          <w:ilvl w:val="0"/>
          <w:numId w:val="16"/>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Oxytocin 10 units with ice pack in receiver (loaded in syringe).</w:t>
      </w:r>
    </w:p>
    <w:p w14:paraId="44D1FCDA" w14:textId="77777777" w:rsidR="00A84E11" w:rsidRPr="00604971" w:rsidRDefault="00000000">
      <w:pPr>
        <w:numPr>
          <w:ilvl w:val="0"/>
          <w:numId w:val="16"/>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Identification band for baby</w:t>
      </w:r>
    </w:p>
    <w:p w14:paraId="61B7C8BE" w14:textId="77777777" w:rsidR="00A84E11" w:rsidRPr="00604971" w:rsidRDefault="00000000">
      <w:pPr>
        <w:numPr>
          <w:ilvl w:val="0"/>
          <w:numId w:val="16"/>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Measuring jug</w:t>
      </w:r>
    </w:p>
    <w:p w14:paraId="69606FD0" w14:textId="77777777" w:rsidR="00A84E11" w:rsidRPr="00604971" w:rsidRDefault="00000000">
      <w:pPr>
        <w:numPr>
          <w:ilvl w:val="0"/>
          <w:numId w:val="16"/>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Vitamin K injection</w:t>
      </w:r>
    </w:p>
    <w:p w14:paraId="0BD733FF" w14:textId="77777777" w:rsidR="00A84E11" w:rsidRPr="00604971" w:rsidRDefault="00000000">
      <w:pPr>
        <w:numPr>
          <w:ilvl w:val="0"/>
          <w:numId w:val="16"/>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Resuscitation tray</w:t>
      </w:r>
    </w:p>
    <w:p w14:paraId="729757DA" w14:textId="77777777" w:rsidR="00A84E11" w:rsidRPr="00604971" w:rsidRDefault="00000000">
      <w:pPr>
        <w:numPr>
          <w:ilvl w:val="0"/>
          <w:numId w:val="16"/>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Disposable perineal pad</w:t>
      </w:r>
    </w:p>
    <w:p w14:paraId="6DE78F37"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The suction machine and oxygen cylinder were checked to be sure if they were in good working condition.</w:t>
      </w:r>
    </w:p>
    <w:p w14:paraId="304094D5"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3:00pm Madam E.B complained of bearing down sensation, uterine contraction were 4 in 10 minutes lasting from 42-45 seconds, maternal pulse was 84bpm and foetal heart rate was 144bpm.</w:t>
      </w:r>
    </w:p>
    <w:p w14:paraId="06E7839C" w14:textId="76BE3941" w:rsidR="002E4813"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 3:30pm uterine contractions were 4 in 10 minutes lasting from 45-50 seconds, maternal pulse was 80bpm, Temperature was 36.5</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 and foetal heart rate was 142bpm. Blood pressure was 120/80mmHg. Urine collected was 150mls and protein and glucose were negative. Vaginal examination was done again, and head descent was checked abdominally and was 0/5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above the pelvic brim and there was no cord prolapsed, spontaneously membrane ruptured with clear liquor and molding of the foetal head was one plus (+).  I reassured her </w:t>
      </w:r>
      <w:r w:rsidRPr="00604971">
        <w:rPr>
          <w:rFonts w:ascii="Times New Roman" w:eastAsia="Times New Roman" w:hAnsi="Times New Roman" w:cs="Times New Roman"/>
          <w:sz w:val="24"/>
          <w:szCs w:val="24"/>
        </w:rPr>
        <w:lastRenderedPageBreak/>
        <w:t>and sent her to the second stage room after the midwife on duty confirmed the full dilatation, I communicated findings to my client.</w:t>
      </w:r>
    </w:p>
    <w:p w14:paraId="645046EF" w14:textId="03C75ADE" w:rsidR="00A84E11" w:rsidRPr="00604971" w:rsidRDefault="002E4813" w:rsidP="002E481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52B20B4" w14:textId="77777777" w:rsidR="00A84E11" w:rsidRPr="002E4813" w:rsidRDefault="00000000" w:rsidP="00FA0BB3">
      <w:pPr>
        <w:pStyle w:val="Heading1"/>
        <w:jc w:val="center"/>
      </w:pPr>
      <w:r w:rsidRPr="002E4813">
        <w:lastRenderedPageBreak/>
        <w:t>MANAGEMENT OF SECOND STAGE OF LABOUR</w:t>
      </w:r>
    </w:p>
    <w:p w14:paraId="539981ED" w14:textId="77777777" w:rsidR="00A84E11" w:rsidRPr="002E4813" w:rsidRDefault="00000000">
      <w:pPr>
        <w:spacing w:after="160" w:line="254" w:lineRule="auto"/>
        <w:ind w:right="4"/>
        <w:rPr>
          <w:rFonts w:ascii="Times New Roman" w:eastAsia="Times New Roman" w:hAnsi="Times New Roman" w:cs="Times New Roman"/>
          <w:sz w:val="24"/>
          <w:szCs w:val="24"/>
        </w:rPr>
      </w:pPr>
      <w:r w:rsidRPr="002E4813">
        <w:rPr>
          <w:rFonts w:ascii="Times New Roman" w:eastAsia="Times New Roman" w:hAnsi="Times New Roman" w:cs="Times New Roman"/>
          <w:sz w:val="24"/>
          <w:szCs w:val="24"/>
        </w:rPr>
        <w:t>The second stage of labour begins when the cervix is fully dilated and ends when the baby is born. Protective clothing such as cap, rubber apron, face mask and boots were put on. She was assisted unto the delivery bed and told to adopt position of her choice which she assumed the lithotomy position and also supported her with pillows. Trolley was pushed to the bed side, I washed my hands with soap under running water and dried with a clean towel and two pair of sterile gloves were put on. The midwife on duty assisted by listening to the foetal heart rate and confirmed the presence of the foetal heart rate. Madam E.B was given soap and water to wash her hands and dried with clean towel since she will be helping to hold the baby.</w:t>
      </w:r>
    </w:p>
    <w:p w14:paraId="75B23321" w14:textId="77777777" w:rsidR="00A84E11" w:rsidRPr="002E4813" w:rsidRDefault="00000000">
      <w:pPr>
        <w:spacing w:after="160" w:line="254" w:lineRule="auto"/>
        <w:ind w:right="4"/>
        <w:rPr>
          <w:rFonts w:ascii="Times New Roman" w:eastAsia="Times New Roman" w:hAnsi="Times New Roman" w:cs="Times New Roman"/>
          <w:sz w:val="24"/>
          <w:szCs w:val="24"/>
        </w:rPr>
      </w:pPr>
      <w:r w:rsidRPr="002E4813">
        <w:rPr>
          <w:rFonts w:ascii="Times New Roman" w:eastAsia="Times New Roman" w:hAnsi="Times New Roman" w:cs="Times New Roman"/>
          <w:sz w:val="24"/>
          <w:szCs w:val="24"/>
        </w:rPr>
        <w:t>I cleaned the vulva with swabs, clean pad was placed closer to the anus to prevent any faecal matter from contaminating the baby when coming out, and client was draped with sterile towel. I reassured her again and informed her that the baby will be delivered unto her abdomen. She was asked to bear down if she had the urge and rest in between contractions. She was encouraged not to lift or raise buttocks but maintain buttocks. Foetal heart rate was checked after every uterine contraction by my assistant. As the foetal head advanced with good uterine contraction and maternal effort,</w:t>
      </w:r>
    </w:p>
    <w:p w14:paraId="0ADF155C" w14:textId="77777777" w:rsidR="00A84E11" w:rsidRPr="002E4813" w:rsidRDefault="00000000">
      <w:pPr>
        <w:spacing w:after="160" w:line="360" w:lineRule="auto"/>
        <w:ind w:right="4"/>
        <w:rPr>
          <w:rFonts w:ascii="Times New Roman" w:eastAsia="Times New Roman" w:hAnsi="Times New Roman" w:cs="Times New Roman"/>
          <w:sz w:val="24"/>
          <w:szCs w:val="24"/>
        </w:rPr>
      </w:pPr>
      <w:r w:rsidRPr="002E4813">
        <w:rPr>
          <w:rFonts w:ascii="Times New Roman" w:eastAsia="Times New Roman" w:hAnsi="Times New Roman" w:cs="Times New Roman"/>
          <w:sz w:val="24"/>
          <w:szCs w:val="24"/>
        </w:rPr>
        <w:t xml:space="preserve"> As the foetal head advanced with good uterine contraction and maternal effort, I maintained flexion by placing my middle and index finger by gently controlling the occiput downwards. This was done to enable the smallest diameter of the foetal head suboccipito bregmatic diameter of 9.5cm distend the perineum thereby preventing any injury to the mother and baby. As crowning of foetal head took place, she was told to breathe through her mouth and give only small pushes with each contraction to avoid rapid expulsion of the foetal head which cause trauma to both mother and baby.  The occiput escaped under the symphysis pubis whiles the sinciput, face and chin swept the perineum and the head was delivered by extension. I felt for cord around the neck and there was none. The baby’s face was cleaned with sterile gauze swabs. . I waited for restitution which occurred after few seconds. The external rotation of the head occurred after few seconds indicating internal rotation of the shoulders. I reminded her that the baby would be delivered unto her abdomen and asked to add a little effort by pushing with the next contraction.</w:t>
      </w:r>
    </w:p>
    <w:p w14:paraId="3A2E33BB" w14:textId="77777777" w:rsidR="00A84E11" w:rsidRPr="002E4813" w:rsidRDefault="00000000">
      <w:pPr>
        <w:spacing w:line="360" w:lineRule="auto"/>
        <w:ind w:right="4"/>
        <w:rPr>
          <w:rFonts w:ascii="Times New Roman" w:eastAsia="Times New Roman" w:hAnsi="Times New Roman" w:cs="Times New Roman"/>
          <w:sz w:val="24"/>
          <w:szCs w:val="24"/>
        </w:rPr>
      </w:pPr>
      <w:r w:rsidRPr="002E4813">
        <w:rPr>
          <w:rFonts w:ascii="Times New Roman" w:eastAsia="Times New Roman" w:hAnsi="Times New Roman" w:cs="Times New Roman"/>
          <w:sz w:val="24"/>
          <w:szCs w:val="24"/>
        </w:rPr>
        <w:t xml:space="preserve">The anterior shoulder was delivered by a downward traction towards the perineum and the posterior shoulder was also delivered by an upward traction towards the mother’s abdomen. The rest of the body was delivered by lateral flexion following the curve of Carus onto the </w:t>
      </w:r>
      <w:r w:rsidRPr="002E4813">
        <w:rPr>
          <w:rFonts w:ascii="Times New Roman" w:eastAsia="Times New Roman" w:hAnsi="Times New Roman" w:cs="Times New Roman"/>
          <w:sz w:val="24"/>
          <w:szCs w:val="24"/>
        </w:rPr>
        <w:lastRenderedPageBreak/>
        <w:t>mother’s abdomen at 3:42pm on 15</w:t>
      </w:r>
      <w:r w:rsidRPr="002E4813">
        <w:rPr>
          <w:rFonts w:ascii="Times New Roman" w:eastAsia="Times New Roman" w:hAnsi="Times New Roman" w:cs="Times New Roman"/>
          <w:sz w:val="24"/>
          <w:szCs w:val="24"/>
          <w:vertAlign w:val="superscript"/>
        </w:rPr>
        <w:t>th</w:t>
      </w:r>
      <w:r w:rsidRPr="002E4813">
        <w:rPr>
          <w:rFonts w:ascii="Times New Roman" w:eastAsia="Times New Roman" w:hAnsi="Times New Roman" w:cs="Times New Roman"/>
          <w:sz w:val="24"/>
          <w:szCs w:val="24"/>
        </w:rPr>
        <w:t xml:space="preserve"> July, 2025. The baby cried soon after birth and was dried and put on mother’s abdomen and covered with clean warm cot sheet.</w:t>
      </w:r>
    </w:p>
    <w:p w14:paraId="4CB58FB4" w14:textId="36913E46" w:rsidR="00A84E11" w:rsidRPr="007F4B5B" w:rsidRDefault="00000000" w:rsidP="007F4B5B">
      <w:pPr>
        <w:spacing w:after="160" w:line="254"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43BDB04E" w14:textId="77777777" w:rsidR="00A84E11" w:rsidRPr="00604971" w:rsidRDefault="00000000" w:rsidP="00FA0BB3">
      <w:pPr>
        <w:pStyle w:val="Heading1"/>
        <w:jc w:val="center"/>
      </w:pPr>
      <w:r w:rsidRPr="00604971">
        <w:t>IMMEDIATE CARE OF THE BABY</w:t>
      </w:r>
    </w:p>
    <w:p w14:paraId="0903A88E" w14:textId="42165789"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Immediately the head was born, the eyes, mouth and nose were cleaned with sterile gauze. As soon as the rest of the body was delivered unto the mother’s abdomen, the liquor was quickly cleaned off the body thoroughly from head to toes with a clean cot sheet. The wet cot sheet was changed and a warm cot sheet was used to cover both mother and baby. The cord was clamped with a cord clamp 2 finger-breadths away from the baby’s abdomen and an artery forceps 3 finger-breadths away from the cord clamp after waiting for 2-3 minutes and cover with sterile gauze to prevent splashing of blood when cutting the cord and cut to separate baby from mother after delivery. The baby was put to breast to initiate lactation and bonding. First minute APGAR score 8/10 and the fifth minute was 9/10. Identification band was placed on the baby’s wrist and it was bearing the mother’s name, sex of the baby, APGAR score, date and time of delivery.</w:t>
      </w:r>
    </w:p>
    <w:p w14:paraId="517AF3BA" w14:textId="77777777" w:rsidR="00A84E11" w:rsidRPr="00604971" w:rsidRDefault="00000000" w:rsidP="00FA0BB3">
      <w:pPr>
        <w:pStyle w:val="Heading1"/>
        <w:jc w:val="center"/>
      </w:pPr>
      <w:r w:rsidRPr="00604971">
        <w:t>MANAGEMENT OF THIRD STAGE OF LABOUR</w:t>
      </w:r>
    </w:p>
    <w:p w14:paraId="617566B4"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After separation of the baby from the mother, the client remained in the lithotomy position with the cut end of the cord placed near to the perineum to collect the placenta and membranes. Procedure was explained to her and the uterus was then palpated to rule out undiagnosed twin. 10 units of oxytocin injection was given intramuscularly within one minute after delivery of the baby. The uterus was well contracted, my left hand was placed on the symphysis pubis with palm facing the umbilicus exerting pressure in an upward direction </w:t>
      </w:r>
      <w:r w:rsidRPr="00604971">
        <w:rPr>
          <w:rFonts w:ascii="Times New Roman" w:eastAsia="Times New Roman" w:hAnsi="Times New Roman" w:cs="Times New Roman"/>
          <w:sz w:val="24"/>
          <w:szCs w:val="24"/>
        </w:rPr>
        <w:lastRenderedPageBreak/>
        <w:t>to prevent inversion of the uterus. The forceps holding the cord was clamped closer to the vulva. I held the artery forceps with the cord between my right indexes and fore fingers and applied gentle downward traction to deliver the placenta and membranes by controlled cord traction (CCT). I made a gentle traction on the cord in a downward direction to follow the curve of cares till placenta was seen at the vulva. I cupped the placenta in my hands and gently coaxed the membranes out until it was completely expelled at 4:00pm. I expelled blood clots by massaging the uterus to ensure that it was well contracted. Estimated blood loss was 200mls. The vulva and perineum were cleaned. The vagina walls and cervix were inspected for lacerations or tears under adequate light but there were no tears. Madam E.B was congratulated, cleaned and encouraged to empty the bladder frequently. A new perineal pad was placed at the vulva.</w:t>
      </w:r>
    </w:p>
    <w:p w14:paraId="52353D1B" w14:textId="77777777" w:rsidR="009B12D0" w:rsidRDefault="009B12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6DA5458" w14:textId="198659F1" w:rsidR="00A84E11" w:rsidRPr="00604971" w:rsidRDefault="00000000" w:rsidP="00FA0BB3">
      <w:pPr>
        <w:pStyle w:val="Heading1"/>
      </w:pPr>
      <w:r w:rsidRPr="00604971">
        <w:lastRenderedPageBreak/>
        <w:t>EXAMINATION OF THE PLACENTA</w:t>
      </w:r>
    </w:p>
    <w:p w14:paraId="002AE27F" w14:textId="6D40D80E" w:rsidR="00A84E11" w:rsidRPr="00604971" w:rsidRDefault="00000000" w:rsidP="00FA0BB3">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The placenta and its membranes were examined after its delivery to clear any doubt about its completeness. I held the placenta by the cord as an inverted umbrella and the membranes were inspected to see if it was torn or retained. I passed my fingers through the membranes to see if there was a whole denoting where the fetus passed. Placenta was placed on a flat surface and both foetal and maternal surface were examined under good light source. I brought the edges of the placenta together to ensure that there is no missing lobe. I peeled the amnion from the chorion right to the insertion of the cord to denote any missing membranes. I removed blood clots to ensure a clean area. I checked the maternal surface for any depression. I felt the maternal surface with my palm to note for any grittiness due to deposition of the lime salts and the surface felt rough to touch. The color was dark red. On the foetal surface, I observed the position of the insertion of the cord and it was centrally located. I observed the cut end of the cord and there were 3 blood vessels (2 umbilical arteries and 1 vein). The Wharton’s jelly covering was checked to rule out knots or thickness. The center of the foetal surface was noted for any thickness. The foetal surface was bluish grey with blood vessels running through. Instruments used for delivery were immersed in 0.5% chlorine solution for 10 minutes and was washed with soap and sponge under running water, rinsed and dried. The delivery trolley, protective clothes and room was decontaminated, cleaned and stored. Gloved hands were dipped in 0.5% chlorine solution and removed and discarded. Hand washing was done, the procedure and findings were documented in the delivery book and on the partograph. Madam E.B was encouraged to empty the bladder </w:t>
      </w:r>
      <w:r w:rsidRPr="00604971">
        <w:rPr>
          <w:rFonts w:ascii="Times New Roman" w:eastAsia="Times New Roman" w:hAnsi="Times New Roman" w:cs="Times New Roman"/>
          <w:sz w:val="24"/>
          <w:szCs w:val="24"/>
        </w:rPr>
        <w:lastRenderedPageBreak/>
        <w:t>frequently to prevent postpartum hemorrhage. She was taught to rub the uterus at intervals of at most 15 minutes to maintain the contractions.</w:t>
      </w:r>
    </w:p>
    <w:p w14:paraId="7B634B86" w14:textId="77777777" w:rsidR="00A84E11" w:rsidRPr="00FA0BB3" w:rsidRDefault="00000000" w:rsidP="00FA0BB3">
      <w:pPr>
        <w:pStyle w:val="Heading1"/>
        <w:jc w:val="center"/>
      </w:pPr>
      <w:r w:rsidRPr="00FA0BB3">
        <w:t>MANAGEMENT OF FOURTH STAGE OF LABOUR</w:t>
      </w:r>
    </w:p>
    <w:p w14:paraId="3C14B454" w14:textId="30C71F83"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The fourth stage of labour is the observation stage of both the mother and baby. It starts immediately after complete expulsion of placenta and membranes to the first six hours following delivery. The observations were done 15 minutes for 1 hour, 30 minutes for 2 hours and hourly for 3 hours in the lying in ward. Relatives of Madam E.B were informed about her delivery. Post-delivery vital signs were checked and recorded as </w:t>
      </w:r>
      <w:r w:rsidR="007F4B5B" w:rsidRPr="00604971">
        <w:rPr>
          <w:rFonts w:ascii="Times New Roman" w:eastAsia="Times New Roman" w:hAnsi="Times New Roman" w:cs="Times New Roman"/>
          <w:sz w:val="24"/>
          <w:szCs w:val="24"/>
        </w:rPr>
        <w:t>follows; -</w:t>
      </w:r>
    </w:p>
    <w:p w14:paraId="4795014F" w14:textId="77777777" w:rsidR="00A84E11" w:rsidRPr="00604971" w:rsidRDefault="00000000">
      <w:pPr>
        <w:spacing w:line="480" w:lineRule="auto"/>
        <w:ind w:right="4"/>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MOTHER</w:t>
      </w:r>
    </w:p>
    <w:p w14:paraId="248C91F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36.9</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 to 37.2</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225FDE8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w:t>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88Bbpm to 90bpm</w:t>
      </w:r>
    </w:p>
    <w:p w14:paraId="75DF2A4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22cpm to 24cpm</w:t>
      </w:r>
    </w:p>
    <w:p w14:paraId="7F849C6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110/65mmHg to 111/67mmHg</w:t>
      </w:r>
    </w:p>
    <w:p w14:paraId="4D18FF88" w14:textId="77777777" w:rsidR="00A84E11" w:rsidRPr="00604971" w:rsidRDefault="00A84E11">
      <w:pPr>
        <w:ind w:right="4"/>
        <w:rPr>
          <w:rFonts w:ascii="Times New Roman" w:eastAsia="Times New Roman" w:hAnsi="Times New Roman" w:cs="Times New Roman"/>
          <w:sz w:val="24"/>
          <w:szCs w:val="24"/>
        </w:rPr>
      </w:pPr>
    </w:p>
    <w:p w14:paraId="217EDBC3"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The uterus of Madam E.B was well contracted and the fundal height measured was 18cm. I reminded her to pass urine frequently to avoid sub-involution and post-partum hemorrhage. The amount of urine measured was 140mls. The lochia drained moderately and was bright red (rubra).</w:t>
      </w:r>
    </w:p>
    <w:p w14:paraId="60221B46" w14:textId="2F4CFFCE" w:rsidR="00A84E11" w:rsidRPr="00604971" w:rsidRDefault="00000000" w:rsidP="00CD6806">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She was encouraged to wash her hands after changing her perineal pad and also to change her perineal pad frequently to reduce the risk of infection. I further encouraged her to breastfeed baby to promote uterine contractions which helps the uterus to involute and also establish bonding. The baby’s vital signs and other observations were as follows; - </w:t>
      </w:r>
    </w:p>
    <w:p w14:paraId="2088E805" w14:textId="79304AAD" w:rsidR="00A84E11" w:rsidRPr="00604971" w:rsidRDefault="00000000" w:rsidP="00FA0BB3">
      <w:pPr>
        <w:pStyle w:val="Heading1"/>
        <w:jc w:val="center"/>
      </w:pPr>
      <w:r w:rsidRPr="00604971">
        <w:lastRenderedPageBreak/>
        <w:t>SUMMARY OF LABOUR NOTES</w:t>
      </w:r>
    </w:p>
    <w:p w14:paraId="691FE99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Date of Delivery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15</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July,2025</w:t>
      </w:r>
    </w:p>
    <w:p w14:paraId="2B825A4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Time of Delivery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3:42pm</w:t>
      </w:r>
    </w:p>
    <w:p w14:paraId="5BE42C4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Type of Delivery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Spontaneous Vaginal Delivery</w:t>
      </w:r>
    </w:p>
    <w:p w14:paraId="0FCCB9A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Oxytocin Injection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10 units </w:t>
      </w:r>
    </w:p>
    <w:p w14:paraId="5796003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Time of Injection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3:43pm</w:t>
      </w:r>
    </w:p>
    <w:p w14:paraId="7973003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Time of Placenta Delivery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4:00pm</w:t>
      </w:r>
    </w:p>
    <w:p w14:paraId="7905E252" w14:textId="202ABB51" w:rsidR="00A84E11" w:rsidRPr="00604971" w:rsidRDefault="00000000" w:rsidP="00FA0BB3">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Estimated blood loss                            -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2</w:t>
      </w:r>
      <w:r w:rsidR="00C1111A">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0mls</w:t>
      </w:r>
    </w:p>
    <w:p w14:paraId="4518AB60" w14:textId="77777777" w:rsidR="00A84E11" w:rsidRPr="00604971" w:rsidRDefault="00000000" w:rsidP="00FA0BB3">
      <w:pPr>
        <w:pStyle w:val="Heading1"/>
      </w:pPr>
      <w:r w:rsidRPr="00604971">
        <w:t>DURATION OF OBSERVED LABOUR</w:t>
      </w:r>
    </w:p>
    <w:p w14:paraId="5D09A2C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First stage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6 hours, 10minutes </w:t>
      </w:r>
    </w:p>
    <w:p w14:paraId="2C775FE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Second stage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10 minutes</w:t>
      </w:r>
    </w:p>
    <w:p w14:paraId="65E6F2E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Third stage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10 minutes</w:t>
      </w:r>
    </w:p>
    <w:p w14:paraId="4637DEB4" w14:textId="37B97F9F" w:rsidR="00A84E11" w:rsidRPr="00604971" w:rsidRDefault="00000000" w:rsidP="00FA0BB3">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Total duration of labour          -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6 hours, 30 minutes</w:t>
      </w:r>
    </w:p>
    <w:p w14:paraId="3ACA062A" w14:textId="77777777" w:rsidR="00A84E11" w:rsidRPr="00604971" w:rsidRDefault="00000000" w:rsidP="00FA0BB3">
      <w:pPr>
        <w:pStyle w:val="Heading1"/>
      </w:pPr>
      <w:r w:rsidRPr="00604971">
        <w:t>CONDITION OF MOTHER AFTER DELIVERY</w:t>
      </w:r>
    </w:p>
    <w:p w14:paraId="7C019D6D"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Condition of mother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Satisfactory</w:t>
      </w:r>
    </w:p>
    <w:p w14:paraId="3BB3731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Placenta and Membranes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Complete</w:t>
      </w:r>
    </w:p>
    <w:p w14:paraId="0714F17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Condition of Perineum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Intact</w:t>
      </w:r>
    </w:p>
    <w:p w14:paraId="6C3C59C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18cm</w:t>
      </w:r>
    </w:p>
    <w:p w14:paraId="40A778BD"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105/65mmHg</w:t>
      </w:r>
    </w:p>
    <w:p w14:paraId="4D76C35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3196E26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w:t>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80bpm</w:t>
      </w:r>
    </w:p>
    <w:p w14:paraId="19995A9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22cpm</w:t>
      </w:r>
    </w:p>
    <w:p w14:paraId="33DB5124" w14:textId="77777777" w:rsidR="00A84E11" w:rsidRPr="00604971" w:rsidRDefault="00A84E11">
      <w:pPr>
        <w:spacing w:line="480" w:lineRule="auto"/>
        <w:ind w:right="4"/>
        <w:rPr>
          <w:rFonts w:ascii="Times New Roman" w:eastAsia="Times New Roman" w:hAnsi="Times New Roman" w:cs="Times New Roman"/>
          <w:b/>
          <w:sz w:val="24"/>
          <w:szCs w:val="24"/>
        </w:rPr>
      </w:pPr>
    </w:p>
    <w:p w14:paraId="62D8A585" w14:textId="77777777" w:rsidR="00A84E11" w:rsidRPr="00604971" w:rsidRDefault="00A84E11">
      <w:pPr>
        <w:spacing w:line="480" w:lineRule="auto"/>
        <w:ind w:right="4"/>
        <w:rPr>
          <w:rFonts w:ascii="Times New Roman" w:eastAsia="Times New Roman" w:hAnsi="Times New Roman" w:cs="Times New Roman"/>
          <w:b/>
          <w:sz w:val="24"/>
          <w:szCs w:val="24"/>
        </w:rPr>
      </w:pPr>
    </w:p>
    <w:p w14:paraId="43F3F42E" w14:textId="77777777" w:rsidR="00A84E11" w:rsidRDefault="00A84E11">
      <w:pPr>
        <w:spacing w:line="480" w:lineRule="auto"/>
        <w:ind w:right="4"/>
        <w:rPr>
          <w:rFonts w:ascii="Times New Roman" w:eastAsia="Times New Roman" w:hAnsi="Times New Roman" w:cs="Times New Roman"/>
          <w:b/>
          <w:sz w:val="24"/>
          <w:szCs w:val="24"/>
        </w:rPr>
      </w:pPr>
    </w:p>
    <w:p w14:paraId="33CDB07F" w14:textId="77777777" w:rsidR="00CD6806" w:rsidRPr="00604971" w:rsidRDefault="00CD6806">
      <w:pPr>
        <w:spacing w:line="480" w:lineRule="auto"/>
        <w:ind w:right="4"/>
        <w:rPr>
          <w:rFonts w:ascii="Times New Roman" w:eastAsia="Times New Roman" w:hAnsi="Times New Roman" w:cs="Times New Roman"/>
          <w:b/>
          <w:sz w:val="24"/>
          <w:szCs w:val="24"/>
        </w:rPr>
      </w:pPr>
    </w:p>
    <w:p w14:paraId="564D50A9" w14:textId="77777777" w:rsidR="00A84E11" w:rsidRPr="00604971" w:rsidRDefault="00000000" w:rsidP="00FA0BB3">
      <w:pPr>
        <w:pStyle w:val="Heading1"/>
      </w:pPr>
      <w:r w:rsidRPr="00604971">
        <w:lastRenderedPageBreak/>
        <w:t>CONDITION OF BABY AFTER DELIVERY</w:t>
      </w:r>
    </w:p>
    <w:p w14:paraId="7678D5B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Condition of baby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Satisfactory</w:t>
      </w:r>
    </w:p>
    <w:p w14:paraId="143F0BF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Sex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Female</w:t>
      </w:r>
    </w:p>
    <w:p w14:paraId="135630B7" w14:textId="17E4C933"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Birth Weight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w:t>
      </w:r>
      <w:r w:rsidR="00C1111A">
        <w:rPr>
          <w:rFonts w:ascii="Times New Roman" w:eastAsia="Times New Roman" w:hAnsi="Times New Roman" w:cs="Times New Roman"/>
          <w:sz w:val="24"/>
          <w:szCs w:val="24"/>
        </w:rPr>
        <w:t>0</w:t>
      </w:r>
      <w:r w:rsidRPr="00604971">
        <w:rPr>
          <w:rFonts w:ascii="Times New Roman" w:eastAsia="Times New Roman" w:hAnsi="Times New Roman" w:cs="Times New Roman"/>
          <w:sz w:val="24"/>
          <w:szCs w:val="24"/>
        </w:rPr>
        <w:t>kg</w:t>
      </w:r>
    </w:p>
    <w:p w14:paraId="43FAE00A"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Length of baby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51cm</w:t>
      </w:r>
    </w:p>
    <w:p w14:paraId="5C6E1F0A"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Head circumference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36cm</w:t>
      </w:r>
    </w:p>
    <w:p w14:paraId="198C6887" w14:textId="4D0C9552" w:rsidR="00CD6806" w:rsidRPr="00CD6806" w:rsidRDefault="00000000" w:rsidP="00CD6806">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Chest circumference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34cm</w:t>
      </w:r>
    </w:p>
    <w:p w14:paraId="55699BE1" w14:textId="77777777" w:rsidR="00A84E11" w:rsidRPr="00604971" w:rsidRDefault="00000000" w:rsidP="00FA0BB3">
      <w:pPr>
        <w:pStyle w:val="Heading1"/>
      </w:pPr>
      <w:r w:rsidRPr="00604971">
        <w:t>CONDITION OF PLACENTA AFTER DELIVERY</w:t>
      </w:r>
    </w:p>
    <w:p w14:paraId="5B86B24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Cord insertion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Central</w:t>
      </w:r>
    </w:p>
    <w:p w14:paraId="678855B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Cord Vessels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Two arteries and one vein</w:t>
      </w:r>
    </w:p>
    <w:p w14:paraId="13D4E18A"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Maternal surface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Dark red</w:t>
      </w:r>
    </w:p>
    <w:p w14:paraId="2E94193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Lobes and Membranes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Complete and intact</w:t>
      </w:r>
    </w:p>
    <w:p w14:paraId="2DBF905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Foetal surface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Greyish blue</w:t>
      </w:r>
    </w:p>
    <w:p w14:paraId="63AA45F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State of placenta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Intact with no extra lobe</w:t>
      </w:r>
    </w:p>
    <w:p w14:paraId="42D4C162" w14:textId="77777777" w:rsidR="00A84E11" w:rsidRPr="00604971" w:rsidRDefault="00A84E11">
      <w:pPr>
        <w:spacing w:line="360" w:lineRule="auto"/>
        <w:ind w:right="4"/>
        <w:rPr>
          <w:rFonts w:ascii="Times New Roman" w:eastAsia="Times New Roman" w:hAnsi="Times New Roman" w:cs="Times New Roman"/>
          <w:b/>
          <w:sz w:val="24"/>
          <w:szCs w:val="24"/>
        </w:rPr>
      </w:pPr>
    </w:p>
    <w:p w14:paraId="20DB9F46" w14:textId="29B423F5" w:rsidR="00A84E11" w:rsidRPr="00604971" w:rsidRDefault="00000000" w:rsidP="00FA0BB3">
      <w:pPr>
        <w:pStyle w:val="Heading1"/>
      </w:pPr>
      <w:r w:rsidRPr="00604971">
        <w:t xml:space="preserve">APGAR SCORE </w:t>
      </w:r>
      <w:r w:rsidR="00FA0BB3">
        <w:tab/>
      </w:r>
      <w:r w:rsidRPr="00604971">
        <w:t>FIRST MINUTE</w:t>
      </w:r>
      <w:r w:rsidR="00FA0BB3">
        <w:tab/>
      </w:r>
      <w:r w:rsidRPr="00604971">
        <w:t>FIFTH MINUTE</w:t>
      </w:r>
    </w:p>
    <w:p w14:paraId="5A1F32DE" w14:textId="14DF3CB9"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Appearance </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w:t>
      </w:r>
    </w:p>
    <w:p w14:paraId="5DEC5ED8" w14:textId="683FEC6E"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 xml:space="preserve"> 2</w:t>
      </w:r>
    </w:p>
    <w:p w14:paraId="04E4A75A" w14:textId="11742661"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Grimace</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w:t>
      </w:r>
    </w:p>
    <w:p w14:paraId="42B96D97" w14:textId="2C4B9C5A"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Activity</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w:t>
      </w:r>
    </w:p>
    <w:p w14:paraId="385E1E28" w14:textId="06C07C25"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Respiration</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w:t>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00FA0BB3">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w:t>
      </w:r>
    </w:p>
    <w:p w14:paraId="6628DAA5" w14:textId="0482F7BD" w:rsidR="00A84E11" w:rsidRPr="00604971" w:rsidRDefault="00000000">
      <w:pPr>
        <w:spacing w:line="360" w:lineRule="auto"/>
        <w:ind w:right="4"/>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Total</w:t>
      </w:r>
      <w:r w:rsidR="00FA0BB3">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 xml:space="preserve"> </w:t>
      </w:r>
      <w:r w:rsidR="00FA0BB3">
        <w:rPr>
          <w:rFonts w:ascii="Times New Roman" w:eastAsia="Times New Roman" w:hAnsi="Times New Roman" w:cs="Times New Roman"/>
          <w:b/>
          <w:sz w:val="24"/>
          <w:szCs w:val="24"/>
        </w:rPr>
        <w:tab/>
      </w:r>
      <w:r w:rsidR="00FA0BB3">
        <w:rPr>
          <w:rFonts w:ascii="Times New Roman" w:eastAsia="Times New Roman" w:hAnsi="Times New Roman" w:cs="Times New Roman"/>
          <w:b/>
          <w:sz w:val="24"/>
          <w:szCs w:val="24"/>
        </w:rPr>
        <w:tab/>
      </w:r>
      <w:r w:rsidR="00FA0BB3">
        <w:rPr>
          <w:rFonts w:ascii="Times New Roman" w:eastAsia="Times New Roman" w:hAnsi="Times New Roman" w:cs="Times New Roman"/>
          <w:b/>
          <w:sz w:val="24"/>
          <w:szCs w:val="24"/>
        </w:rPr>
        <w:tab/>
      </w:r>
      <w:r w:rsidR="00FA0BB3">
        <w:rPr>
          <w:rFonts w:ascii="Times New Roman" w:eastAsia="Times New Roman" w:hAnsi="Times New Roman" w:cs="Times New Roman"/>
          <w:b/>
          <w:sz w:val="24"/>
          <w:szCs w:val="24"/>
        </w:rPr>
        <w:tab/>
      </w:r>
      <w:r w:rsidR="00FA0BB3">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8/10</w:t>
      </w:r>
      <w:r w:rsidR="00FA0BB3">
        <w:rPr>
          <w:rFonts w:ascii="Times New Roman" w:eastAsia="Times New Roman" w:hAnsi="Times New Roman" w:cs="Times New Roman"/>
          <w:b/>
          <w:sz w:val="24"/>
          <w:szCs w:val="24"/>
        </w:rPr>
        <w:tab/>
      </w:r>
      <w:r w:rsidR="00FA0BB3">
        <w:rPr>
          <w:rFonts w:ascii="Times New Roman" w:eastAsia="Times New Roman" w:hAnsi="Times New Roman" w:cs="Times New Roman"/>
          <w:b/>
          <w:sz w:val="24"/>
          <w:szCs w:val="24"/>
        </w:rPr>
        <w:tab/>
      </w:r>
      <w:r w:rsidR="00FA0BB3">
        <w:rPr>
          <w:rFonts w:ascii="Times New Roman" w:eastAsia="Times New Roman" w:hAnsi="Times New Roman" w:cs="Times New Roman"/>
          <w:b/>
          <w:sz w:val="24"/>
          <w:szCs w:val="24"/>
        </w:rPr>
        <w:tab/>
      </w:r>
      <w:r w:rsidRPr="00604971">
        <w:rPr>
          <w:rFonts w:ascii="Times New Roman" w:eastAsia="Times New Roman" w:hAnsi="Times New Roman" w:cs="Times New Roman"/>
          <w:b/>
          <w:sz w:val="24"/>
          <w:szCs w:val="24"/>
        </w:rPr>
        <w:t>9/10</w:t>
      </w:r>
    </w:p>
    <w:p w14:paraId="676C56CB" w14:textId="77777777" w:rsidR="00A84E11" w:rsidRPr="00604971" w:rsidRDefault="00000000">
      <w:pPr>
        <w:spacing w:after="160" w:line="254" w:lineRule="auto"/>
        <w:ind w:right="4"/>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 xml:space="preserve"> </w:t>
      </w:r>
    </w:p>
    <w:p w14:paraId="3306529B" w14:textId="77777777" w:rsidR="00A84E11" w:rsidRPr="00604971" w:rsidRDefault="00A84E11">
      <w:pPr>
        <w:spacing w:after="160" w:line="254" w:lineRule="auto"/>
        <w:ind w:right="4"/>
        <w:rPr>
          <w:rFonts w:ascii="Times New Roman" w:eastAsia="Times New Roman" w:hAnsi="Times New Roman" w:cs="Times New Roman"/>
          <w:b/>
          <w:sz w:val="24"/>
          <w:szCs w:val="24"/>
        </w:rPr>
      </w:pPr>
    </w:p>
    <w:p w14:paraId="2A70B27B" w14:textId="77777777" w:rsidR="00CD6806" w:rsidRDefault="00CD6806">
      <w:pPr>
        <w:keepNext/>
        <w:keepLines/>
        <w:spacing w:line="480" w:lineRule="auto"/>
        <w:ind w:right="4"/>
        <w:jc w:val="center"/>
        <w:rPr>
          <w:rFonts w:ascii="Times New Roman" w:eastAsia="Times New Roman" w:hAnsi="Times New Roman" w:cs="Times New Roman"/>
          <w:b/>
          <w:sz w:val="24"/>
          <w:szCs w:val="24"/>
        </w:rPr>
      </w:pPr>
    </w:p>
    <w:p w14:paraId="542BDCCE" w14:textId="77777777" w:rsidR="00CD6806" w:rsidRDefault="00CD68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804ABD8" w14:textId="5295B41F" w:rsidR="00A84E11" w:rsidRPr="00604971" w:rsidRDefault="00000000" w:rsidP="00FA0BB3">
      <w:pPr>
        <w:pStyle w:val="Heading"/>
        <w:jc w:val="center"/>
      </w:pPr>
      <w:r w:rsidRPr="00604971">
        <w:lastRenderedPageBreak/>
        <w:t>NURSING CARE PLAN DURING LABOUR</w:t>
      </w:r>
    </w:p>
    <w:p w14:paraId="21B99DDE" w14:textId="77777777" w:rsidR="00A84E11" w:rsidRPr="00604971" w:rsidRDefault="00000000" w:rsidP="00FA0BB3">
      <w:pPr>
        <w:pStyle w:val="Heading2"/>
        <w:jc w:val="center"/>
      </w:pPr>
      <w:r w:rsidRPr="00604971">
        <w:t>PROBLEMS IDENTIFIED DURING LABOUR</w:t>
      </w:r>
    </w:p>
    <w:p w14:paraId="2B5CA8CC" w14:textId="77777777" w:rsidR="00A84E11" w:rsidRPr="00604971" w:rsidRDefault="00000000">
      <w:pPr>
        <w:numPr>
          <w:ilvl w:val="0"/>
          <w:numId w:val="17"/>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Lower abdominal pains          </w:t>
      </w:r>
      <w:r w:rsidRPr="00604971">
        <w:rPr>
          <w:rFonts w:ascii="Times New Roman" w:eastAsia="Times New Roman" w:hAnsi="Times New Roman" w:cs="Times New Roman"/>
          <w:sz w:val="24"/>
          <w:szCs w:val="24"/>
        </w:rPr>
        <w:tab/>
        <w:t>(15/07/2025)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9:20am</w:t>
      </w:r>
    </w:p>
    <w:p w14:paraId="7751E272" w14:textId="77777777" w:rsidR="00A84E11" w:rsidRPr="00604971" w:rsidRDefault="00000000">
      <w:pPr>
        <w:numPr>
          <w:ilvl w:val="0"/>
          <w:numId w:val="17"/>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Anxiety                         </w:t>
      </w:r>
      <w:r w:rsidRPr="00604971">
        <w:rPr>
          <w:rFonts w:ascii="Times New Roman" w:eastAsia="Times New Roman" w:hAnsi="Times New Roman" w:cs="Times New Roman"/>
          <w:sz w:val="24"/>
          <w:szCs w:val="24"/>
        </w:rPr>
        <w:tab/>
        <w:t xml:space="preserve"> (15/7/2025)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9:20am</w:t>
      </w:r>
    </w:p>
    <w:p w14:paraId="7BBE83CC" w14:textId="77777777" w:rsidR="00A84E11" w:rsidRPr="00604971" w:rsidRDefault="00000000">
      <w:pPr>
        <w:numPr>
          <w:ilvl w:val="0"/>
          <w:numId w:val="17"/>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Waist pain                      </w:t>
      </w:r>
      <w:r w:rsidRPr="00604971">
        <w:rPr>
          <w:rFonts w:ascii="Times New Roman" w:eastAsia="Times New Roman" w:hAnsi="Times New Roman" w:cs="Times New Roman"/>
          <w:sz w:val="24"/>
          <w:szCs w:val="24"/>
        </w:rPr>
        <w:tab/>
        <w:t>(15/07/2025)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2:00pm</w:t>
      </w:r>
    </w:p>
    <w:p w14:paraId="0211F7DB" w14:textId="77777777" w:rsidR="00A84E11" w:rsidRPr="00604971" w:rsidRDefault="00000000">
      <w:pPr>
        <w:numPr>
          <w:ilvl w:val="0"/>
          <w:numId w:val="17"/>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Tiredness                      </w:t>
      </w:r>
      <w:r w:rsidRPr="00604971">
        <w:rPr>
          <w:rFonts w:ascii="Times New Roman" w:eastAsia="Times New Roman" w:hAnsi="Times New Roman" w:cs="Times New Roman"/>
          <w:sz w:val="24"/>
          <w:szCs w:val="24"/>
        </w:rPr>
        <w:tab/>
        <w:t>(15/07/2025)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2:00pm</w:t>
      </w:r>
    </w:p>
    <w:p w14:paraId="2E34B006" w14:textId="77777777" w:rsidR="00A84E11" w:rsidRPr="00604971" w:rsidRDefault="00A84E11">
      <w:pPr>
        <w:spacing w:line="480" w:lineRule="auto"/>
        <w:ind w:right="4"/>
        <w:rPr>
          <w:rFonts w:ascii="Times New Roman" w:eastAsia="Times New Roman" w:hAnsi="Times New Roman" w:cs="Times New Roman"/>
          <w:b/>
          <w:sz w:val="24"/>
          <w:szCs w:val="24"/>
        </w:rPr>
      </w:pPr>
    </w:p>
    <w:p w14:paraId="67ECD08B" w14:textId="77777777" w:rsidR="00A84E11" w:rsidRPr="00604971" w:rsidRDefault="00000000" w:rsidP="00FA0BB3">
      <w:pPr>
        <w:pStyle w:val="Heading2"/>
      </w:pPr>
      <w:r w:rsidRPr="00604971">
        <w:t>POTENTIAL PROBLEM</w:t>
      </w:r>
    </w:p>
    <w:p w14:paraId="7601EF5E" w14:textId="77777777" w:rsidR="00A84E11" w:rsidRPr="00604971" w:rsidRDefault="00000000">
      <w:pPr>
        <w:numPr>
          <w:ilvl w:val="0"/>
          <w:numId w:val="18"/>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Risk for perineal tears              </w:t>
      </w:r>
      <w:r w:rsidRPr="00604971">
        <w:rPr>
          <w:rFonts w:ascii="Times New Roman" w:eastAsia="Times New Roman" w:hAnsi="Times New Roman" w:cs="Times New Roman"/>
          <w:sz w:val="24"/>
          <w:szCs w:val="24"/>
        </w:rPr>
        <w:tab/>
        <w:t>(15/7/2025)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3:30pm</w:t>
      </w:r>
    </w:p>
    <w:p w14:paraId="792C5310" w14:textId="77777777" w:rsidR="00A84E11" w:rsidRPr="00604971" w:rsidRDefault="00A84E11">
      <w:pPr>
        <w:spacing w:line="480" w:lineRule="auto"/>
        <w:ind w:right="4"/>
        <w:rPr>
          <w:rFonts w:ascii="Times New Roman" w:eastAsia="Times New Roman" w:hAnsi="Times New Roman" w:cs="Times New Roman"/>
          <w:sz w:val="24"/>
          <w:szCs w:val="24"/>
        </w:rPr>
      </w:pPr>
    </w:p>
    <w:p w14:paraId="3371C00D" w14:textId="77777777" w:rsidR="00A84E11" w:rsidRPr="00604971" w:rsidRDefault="00000000" w:rsidP="00FA0BB3">
      <w:pPr>
        <w:pStyle w:val="Heading2"/>
      </w:pPr>
      <w:r w:rsidRPr="00604971">
        <w:t>SHORT TERM OBJECTIVES</w:t>
      </w:r>
    </w:p>
    <w:p w14:paraId="08A57A7C" w14:textId="77777777" w:rsidR="00A84E11" w:rsidRPr="00604971" w:rsidRDefault="00000000">
      <w:pPr>
        <w:numPr>
          <w:ilvl w:val="0"/>
          <w:numId w:val="19"/>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able to cope with lower abdominal pains throughout labour.</w:t>
      </w:r>
    </w:p>
    <w:p w14:paraId="2E88D0C1" w14:textId="77777777" w:rsidR="00A84E11" w:rsidRPr="00604971" w:rsidRDefault="00000000">
      <w:pPr>
        <w:numPr>
          <w:ilvl w:val="0"/>
          <w:numId w:val="19"/>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relieve of anxiety within 2 hours</w:t>
      </w:r>
    </w:p>
    <w:p w14:paraId="4A5716ED" w14:textId="77777777" w:rsidR="00A84E11" w:rsidRPr="00604971" w:rsidRDefault="00000000">
      <w:pPr>
        <w:numPr>
          <w:ilvl w:val="0"/>
          <w:numId w:val="19"/>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able h the waist pain throughout labour.</w:t>
      </w:r>
    </w:p>
    <w:p w14:paraId="4B9F5B80" w14:textId="77777777" w:rsidR="00A84E11" w:rsidRPr="00604971" w:rsidRDefault="00000000">
      <w:pPr>
        <w:numPr>
          <w:ilvl w:val="0"/>
          <w:numId w:val="19"/>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relieve of fatigue within 24 hours.</w:t>
      </w:r>
    </w:p>
    <w:p w14:paraId="1727AD50" w14:textId="453E0375" w:rsidR="00A84E11" w:rsidRDefault="00000000" w:rsidP="00FA0BB3">
      <w:pPr>
        <w:numPr>
          <w:ilvl w:val="0"/>
          <w:numId w:val="19"/>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go through labour without infection.</w:t>
      </w:r>
    </w:p>
    <w:p w14:paraId="59B100FC" w14:textId="77777777" w:rsidR="00FA0BB3" w:rsidRPr="00FA0BB3" w:rsidRDefault="00FA0BB3" w:rsidP="00FA0BB3">
      <w:pPr>
        <w:spacing w:line="480" w:lineRule="auto"/>
        <w:ind w:right="4"/>
        <w:jc w:val="both"/>
        <w:rPr>
          <w:rFonts w:ascii="Times New Roman" w:eastAsia="Times New Roman" w:hAnsi="Times New Roman" w:cs="Times New Roman"/>
          <w:sz w:val="24"/>
          <w:szCs w:val="24"/>
        </w:rPr>
      </w:pPr>
    </w:p>
    <w:p w14:paraId="5162AC3F" w14:textId="77777777" w:rsidR="00A84E11" w:rsidRPr="00604971" w:rsidRDefault="00000000" w:rsidP="00FA0BB3">
      <w:pPr>
        <w:pStyle w:val="Heading2"/>
      </w:pPr>
      <w:r w:rsidRPr="00604971">
        <w:t>LONG TERM OBJECTIVE</w:t>
      </w:r>
    </w:p>
    <w:p w14:paraId="519B5DC5"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go through labour successfully without any complications to mother and baby.</w:t>
      </w:r>
    </w:p>
    <w:p w14:paraId="11DA35F3" w14:textId="77777777" w:rsidR="00A84E11" w:rsidRPr="00604971" w:rsidRDefault="00A84E11">
      <w:pPr>
        <w:spacing w:line="480" w:lineRule="auto"/>
        <w:ind w:right="4"/>
        <w:rPr>
          <w:rFonts w:ascii="Times New Roman" w:eastAsia="Times New Roman" w:hAnsi="Times New Roman" w:cs="Times New Roman"/>
          <w:sz w:val="24"/>
          <w:szCs w:val="24"/>
        </w:rPr>
      </w:pPr>
    </w:p>
    <w:p w14:paraId="1D01BE2D" w14:textId="77777777" w:rsidR="00A84E11" w:rsidRPr="00604971" w:rsidRDefault="00A84E11">
      <w:pPr>
        <w:spacing w:line="480" w:lineRule="auto"/>
        <w:ind w:right="4"/>
        <w:rPr>
          <w:rFonts w:ascii="Times New Roman" w:eastAsia="Times New Roman" w:hAnsi="Times New Roman" w:cs="Times New Roman"/>
          <w:sz w:val="24"/>
          <w:szCs w:val="24"/>
        </w:rPr>
      </w:pPr>
    </w:p>
    <w:p w14:paraId="03283E7E" w14:textId="0538CA78" w:rsidR="00A84E11" w:rsidRDefault="007F4B5B" w:rsidP="007F4B5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639D318" w14:textId="77777777" w:rsidR="007F4B5B" w:rsidRDefault="007F4B5B" w:rsidP="007F4B5B">
      <w:pPr>
        <w:rPr>
          <w:rFonts w:ascii="Times New Roman" w:eastAsia="Times New Roman" w:hAnsi="Times New Roman" w:cs="Times New Roman"/>
          <w:sz w:val="24"/>
          <w:szCs w:val="24"/>
        </w:rPr>
        <w:sectPr w:rsidR="007F4B5B" w:rsidSect="002E4813">
          <w:pgSz w:w="11906" w:h="16838"/>
          <w:pgMar w:top="1440" w:right="1440" w:bottom="1440" w:left="1440" w:header="0" w:footer="0" w:gutter="0"/>
          <w:cols w:space="720"/>
          <w:formProt w:val="0"/>
          <w:docGrid w:type="lines" w:linePitch="312"/>
        </w:sectPr>
      </w:pPr>
    </w:p>
    <w:p w14:paraId="40382D97" w14:textId="77777777" w:rsidR="007F4B5B" w:rsidRDefault="007F4B5B" w:rsidP="007F4B5B">
      <w:pPr>
        <w:jc w:val="center"/>
        <w:rPr>
          <w:rFonts w:ascii="Times New Roman" w:eastAsia="Times New Roman" w:hAnsi="Times New Roman" w:cs="Times New Roman"/>
          <w:sz w:val="24"/>
          <w:szCs w:val="24"/>
        </w:rPr>
      </w:pPr>
    </w:p>
    <w:p w14:paraId="62CFA03F" w14:textId="77777777" w:rsidR="007F4B5B" w:rsidRPr="00604971" w:rsidRDefault="007F4B5B" w:rsidP="007F4B5B">
      <w:pPr>
        <w:jc w:val="center"/>
        <w:rPr>
          <w:rFonts w:ascii="Times New Roman" w:eastAsia="Times New Roman" w:hAnsi="Times New Roman" w:cs="Times New Roman"/>
          <w:sz w:val="24"/>
          <w:szCs w:val="24"/>
        </w:rPr>
      </w:pPr>
    </w:p>
    <w:tbl>
      <w:tblPr>
        <w:tblW w:w="14611" w:type="dxa"/>
        <w:tblInd w:w="98" w:type="dxa"/>
        <w:tblLook w:val="04A0" w:firstRow="1" w:lastRow="0" w:firstColumn="1" w:lastColumn="0" w:noHBand="0" w:noVBand="1"/>
      </w:tblPr>
      <w:tblGrid>
        <w:gridCol w:w="1070"/>
        <w:gridCol w:w="784"/>
        <w:gridCol w:w="890"/>
        <w:gridCol w:w="674"/>
        <w:gridCol w:w="1604"/>
        <w:gridCol w:w="2588"/>
        <w:gridCol w:w="3315"/>
        <w:gridCol w:w="498"/>
        <w:gridCol w:w="1283"/>
        <w:gridCol w:w="62"/>
        <w:gridCol w:w="1843"/>
      </w:tblGrid>
      <w:tr w:rsidR="007F4B5B" w:rsidRPr="00604971" w14:paraId="0F0A925E" w14:textId="77777777" w:rsidTr="007F4B5B">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12819992" w14:textId="77777777" w:rsidR="00A84E11" w:rsidRPr="00604971" w:rsidRDefault="00000000">
            <w:pPr>
              <w:spacing w:line="254" w:lineRule="auto"/>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DATE/</w:t>
            </w:r>
          </w:p>
          <w:p w14:paraId="5464D2ED"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TIME</w:t>
            </w:r>
          </w:p>
        </w:tc>
        <w:tc>
          <w:tcPr>
            <w:tcW w:w="1674"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400672EA"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2278"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2C6B5928"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2588" w:type="dxa"/>
            <w:tcBorders>
              <w:top w:val="single" w:sz="4" w:space="0" w:color="000000"/>
              <w:left w:val="single" w:sz="4" w:space="0" w:color="000000"/>
              <w:bottom w:val="single" w:sz="4" w:space="0" w:color="000000"/>
              <w:right w:val="single" w:sz="4" w:space="0" w:color="000000"/>
            </w:tcBorders>
            <w:shd w:val="clear" w:color="000000" w:fill="FFFFFF"/>
          </w:tcPr>
          <w:p w14:paraId="724B72E9"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3813"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2743CFA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w:t>
            </w:r>
          </w:p>
        </w:tc>
        <w:tc>
          <w:tcPr>
            <w:tcW w:w="1283" w:type="dxa"/>
            <w:tcBorders>
              <w:top w:val="single" w:sz="4" w:space="0" w:color="000000"/>
              <w:left w:val="single" w:sz="4" w:space="0" w:color="000000"/>
              <w:bottom w:val="single" w:sz="4" w:space="0" w:color="000000"/>
              <w:right w:val="single" w:sz="4" w:space="0" w:color="000000"/>
            </w:tcBorders>
            <w:shd w:val="clear" w:color="000000" w:fill="FFFFFF"/>
          </w:tcPr>
          <w:p w14:paraId="2C4E437D" w14:textId="77777777" w:rsidR="00A84E11" w:rsidRPr="00604971" w:rsidRDefault="00000000">
            <w:pPr>
              <w:spacing w:line="254" w:lineRule="auto"/>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DATE/</w:t>
            </w:r>
          </w:p>
          <w:p w14:paraId="5FC26FB7"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TIME</w:t>
            </w:r>
          </w:p>
        </w:tc>
        <w:tc>
          <w:tcPr>
            <w:tcW w:w="1905"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17957FBD"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EVALUATION</w:t>
            </w:r>
          </w:p>
        </w:tc>
      </w:tr>
      <w:tr w:rsidR="007F4B5B" w:rsidRPr="00604971" w14:paraId="4AB99CCB" w14:textId="77777777" w:rsidTr="007F4B5B">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205B8F4B"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15/07/25</w:t>
            </w:r>
          </w:p>
          <w:p w14:paraId="6734AF99"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339F9F56"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9:20am</w:t>
            </w:r>
          </w:p>
        </w:tc>
        <w:tc>
          <w:tcPr>
            <w:tcW w:w="1674"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70977D12"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Lower abdominal pains related to painful uterine contraction and descent of foetal head.</w:t>
            </w:r>
          </w:p>
        </w:tc>
        <w:tc>
          <w:tcPr>
            <w:tcW w:w="2278"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2C5CF590"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will be able to cope with lower abdominal pains throughout labour as evidenced by client verbalizing absence of pains after delivery.</w:t>
            </w:r>
          </w:p>
        </w:tc>
        <w:tc>
          <w:tcPr>
            <w:tcW w:w="2588" w:type="dxa"/>
            <w:tcBorders>
              <w:top w:val="single" w:sz="4" w:space="0" w:color="000000"/>
              <w:left w:val="single" w:sz="4" w:space="0" w:color="000000"/>
              <w:bottom w:val="single" w:sz="4" w:space="0" w:color="000000"/>
              <w:right w:val="single" w:sz="4" w:space="0" w:color="000000"/>
            </w:tcBorders>
            <w:shd w:val="clear" w:color="000000" w:fill="FFFFFF"/>
          </w:tcPr>
          <w:p w14:paraId="70E9AE18" w14:textId="77777777" w:rsidR="00A84E11" w:rsidRPr="00604971" w:rsidRDefault="00000000">
            <w:pPr>
              <w:numPr>
                <w:ilvl w:val="0"/>
                <w:numId w:val="20"/>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Reassure client </w:t>
            </w:r>
          </w:p>
          <w:p w14:paraId="3C83C22B" w14:textId="77777777" w:rsidR="00A84E11" w:rsidRPr="00604971" w:rsidRDefault="00A84E11">
            <w:pPr>
              <w:spacing w:line="276" w:lineRule="auto"/>
              <w:ind w:left="360"/>
              <w:rPr>
                <w:rFonts w:ascii="Times New Roman" w:eastAsia="Times New Roman" w:hAnsi="Times New Roman" w:cs="Times New Roman"/>
                <w:sz w:val="24"/>
                <w:szCs w:val="24"/>
              </w:rPr>
            </w:pPr>
          </w:p>
          <w:p w14:paraId="431EBFBB" w14:textId="77777777" w:rsidR="00A84E11" w:rsidRPr="00604971" w:rsidRDefault="00A84E11">
            <w:pPr>
              <w:spacing w:line="276" w:lineRule="auto"/>
              <w:ind w:left="360"/>
              <w:rPr>
                <w:rFonts w:ascii="Times New Roman" w:eastAsia="Times New Roman" w:hAnsi="Times New Roman" w:cs="Times New Roman"/>
                <w:sz w:val="24"/>
                <w:szCs w:val="24"/>
              </w:rPr>
            </w:pPr>
          </w:p>
          <w:p w14:paraId="1191DE49" w14:textId="77777777" w:rsidR="00A84E11" w:rsidRPr="00604971" w:rsidRDefault="00000000">
            <w:pPr>
              <w:numPr>
                <w:ilvl w:val="0"/>
                <w:numId w:val="21"/>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Explain to client that lower abdominal pain is as a result of uterine contraction and descent of the foetal head </w:t>
            </w:r>
          </w:p>
          <w:p w14:paraId="17BAB8D0" w14:textId="77777777" w:rsidR="00A84E11" w:rsidRPr="00604971" w:rsidRDefault="00A84E11">
            <w:pPr>
              <w:spacing w:line="276" w:lineRule="auto"/>
              <w:ind w:left="360"/>
              <w:rPr>
                <w:rFonts w:ascii="Times New Roman" w:eastAsia="Times New Roman" w:hAnsi="Times New Roman" w:cs="Times New Roman"/>
                <w:sz w:val="24"/>
                <w:szCs w:val="24"/>
              </w:rPr>
            </w:pPr>
          </w:p>
          <w:p w14:paraId="0A1DCEC1" w14:textId="77777777" w:rsidR="00A84E11" w:rsidRPr="00604971" w:rsidRDefault="00000000">
            <w:pPr>
              <w:numPr>
                <w:ilvl w:val="0"/>
                <w:numId w:val="22"/>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Give sacral massage</w:t>
            </w:r>
          </w:p>
          <w:p w14:paraId="1DCA6D5F" w14:textId="77777777" w:rsidR="00A84E11" w:rsidRPr="00604971" w:rsidRDefault="00A84E11">
            <w:pPr>
              <w:spacing w:line="276" w:lineRule="auto"/>
              <w:ind w:left="360"/>
              <w:rPr>
                <w:rFonts w:ascii="Times New Roman" w:eastAsia="Times New Roman" w:hAnsi="Times New Roman" w:cs="Times New Roman"/>
                <w:sz w:val="24"/>
                <w:szCs w:val="24"/>
              </w:rPr>
            </w:pPr>
          </w:p>
          <w:p w14:paraId="723377D2" w14:textId="77777777" w:rsidR="00A84E11" w:rsidRPr="00604971" w:rsidRDefault="00A84E11">
            <w:pPr>
              <w:spacing w:line="276" w:lineRule="auto"/>
              <w:ind w:left="360"/>
              <w:rPr>
                <w:rFonts w:ascii="Times New Roman" w:eastAsia="Times New Roman" w:hAnsi="Times New Roman" w:cs="Times New Roman"/>
                <w:sz w:val="24"/>
                <w:szCs w:val="24"/>
              </w:rPr>
            </w:pPr>
          </w:p>
          <w:p w14:paraId="33294FE4" w14:textId="77777777" w:rsidR="00A84E11" w:rsidRPr="00604971" w:rsidRDefault="00000000">
            <w:pPr>
              <w:numPr>
                <w:ilvl w:val="0"/>
                <w:numId w:val="23"/>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Involve her in diversional therapy</w:t>
            </w:r>
          </w:p>
          <w:p w14:paraId="63516CFA" w14:textId="77777777" w:rsidR="00A84E11" w:rsidRPr="00604971" w:rsidRDefault="00A84E11">
            <w:pPr>
              <w:spacing w:line="276" w:lineRule="auto"/>
              <w:ind w:left="360"/>
              <w:rPr>
                <w:rFonts w:ascii="Times New Roman" w:eastAsia="Times New Roman" w:hAnsi="Times New Roman" w:cs="Times New Roman"/>
                <w:sz w:val="24"/>
                <w:szCs w:val="24"/>
              </w:rPr>
            </w:pPr>
          </w:p>
          <w:p w14:paraId="7CBA8263" w14:textId="77777777" w:rsidR="00A84E11" w:rsidRPr="00604971" w:rsidRDefault="00A84E11">
            <w:pPr>
              <w:spacing w:line="276" w:lineRule="auto"/>
              <w:ind w:left="360"/>
              <w:rPr>
                <w:rFonts w:ascii="Times New Roman" w:eastAsia="Times New Roman" w:hAnsi="Times New Roman" w:cs="Times New Roman"/>
                <w:sz w:val="24"/>
                <w:szCs w:val="24"/>
              </w:rPr>
            </w:pPr>
          </w:p>
          <w:p w14:paraId="27644F57" w14:textId="77777777" w:rsidR="00A84E11" w:rsidRPr="00604971" w:rsidRDefault="00000000">
            <w:pPr>
              <w:numPr>
                <w:ilvl w:val="0"/>
                <w:numId w:val="24"/>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Stay with client throughout labour</w:t>
            </w:r>
          </w:p>
          <w:p w14:paraId="1AD992B6" w14:textId="77777777" w:rsidR="00A84E11" w:rsidRPr="00604971" w:rsidRDefault="00A84E11">
            <w:pPr>
              <w:spacing w:line="276" w:lineRule="auto"/>
              <w:ind w:left="360"/>
              <w:rPr>
                <w:rFonts w:ascii="Times New Roman" w:eastAsia="Times New Roman" w:hAnsi="Times New Roman" w:cs="Times New Roman"/>
                <w:sz w:val="24"/>
                <w:szCs w:val="24"/>
              </w:rPr>
            </w:pPr>
          </w:p>
          <w:p w14:paraId="112B5040" w14:textId="77777777" w:rsidR="00A84E11" w:rsidRPr="00604971" w:rsidRDefault="00A84E11">
            <w:pPr>
              <w:spacing w:line="276" w:lineRule="auto"/>
              <w:ind w:left="360"/>
              <w:rPr>
                <w:rFonts w:ascii="Times New Roman" w:eastAsia="Times New Roman" w:hAnsi="Times New Roman" w:cs="Times New Roman"/>
                <w:sz w:val="24"/>
                <w:szCs w:val="24"/>
              </w:rPr>
            </w:pPr>
          </w:p>
          <w:p w14:paraId="3D7D0B4D" w14:textId="77777777" w:rsidR="00A84E11" w:rsidRPr="00604971" w:rsidRDefault="00000000">
            <w:pPr>
              <w:numPr>
                <w:ilvl w:val="0"/>
                <w:numId w:val="25"/>
              </w:numPr>
              <w:spacing w:line="276" w:lineRule="auto"/>
              <w:ind w:left="360" w:hanging="360"/>
              <w:rPr>
                <w:sz w:val="24"/>
                <w:szCs w:val="24"/>
              </w:rPr>
            </w:pPr>
            <w:r w:rsidRPr="00604971">
              <w:rPr>
                <w:rFonts w:ascii="Times New Roman" w:eastAsia="Times New Roman" w:hAnsi="Times New Roman" w:cs="Times New Roman"/>
                <w:sz w:val="24"/>
                <w:szCs w:val="24"/>
              </w:rPr>
              <w:t>Encourage client to pant when there are contractions.</w:t>
            </w:r>
          </w:p>
        </w:tc>
        <w:tc>
          <w:tcPr>
            <w:tcW w:w="3813"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0E7E47D4" w14:textId="77777777" w:rsidR="00A84E11" w:rsidRPr="00604971" w:rsidRDefault="00000000">
            <w:pPr>
              <w:numPr>
                <w:ilvl w:val="0"/>
                <w:numId w:val="25"/>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reassured that she will be fine.</w:t>
            </w:r>
          </w:p>
          <w:p w14:paraId="7BAC36E7" w14:textId="77777777" w:rsidR="00A84E11" w:rsidRPr="00604971" w:rsidRDefault="00A84E11">
            <w:pPr>
              <w:spacing w:line="276" w:lineRule="auto"/>
              <w:ind w:left="360"/>
              <w:rPr>
                <w:rFonts w:ascii="Times New Roman" w:eastAsia="Times New Roman" w:hAnsi="Times New Roman" w:cs="Times New Roman"/>
                <w:sz w:val="24"/>
                <w:szCs w:val="24"/>
              </w:rPr>
            </w:pPr>
          </w:p>
          <w:p w14:paraId="0755F0D9" w14:textId="77777777" w:rsidR="00A84E11" w:rsidRPr="00604971" w:rsidRDefault="00000000">
            <w:pPr>
              <w:numPr>
                <w:ilvl w:val="0"/>
                <w:numId w:val="26"/>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Explanation was given to client that the lower abdominal pain was as a result of uterine contractions.</w:t>
            </w:r>
          </w:p>
          <w:p w14:paraId="464FF6C1" w14:textId="77777777" w:rsidR="00A84E11" w:rsidRPr="00604971" w:rsidRDefault="00A84E11">
            <w:pPr>
              <w:spacing w:line="276" w:lineRule="auto"/>
              <w:ind w:left="360"/>
              <w:rPr>
                <w:rFonts w:ascii="Times New Roman" w:eastAsia="Times New Roman" w:hAnsi="Times New Roman" w:cs="Times New Roman"/>
                <w:sz w:val="24"/>
                <w:szCs w:val="24"/>
              </w:rPr>
            </w:pPr>
          </w:p>
          <w:p w14:paraId="31DF5D03" w14:textId="77777777" w:rsidR="00A84E11" w:rsidRPr="00604971" w:rsidRDefault="00000000">
            <w:pPr>
              <w:numPr>
                <w:ilvl w:val="0"/>
                <w:numId w:val="27"/>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given sacral massage</w:t>
            </w:r>
          </w:p>
          <w:p w14:paraId="2A56B5CF" w14:textId="77777777" w:rsidR="00A84E11" w:rsidRPr="00604971" w:rsidRDefault="00A84E11">
            <w:pPr>
              <w:spacing w:line="276" w:lineRule="auto"/>
              <w:ind w:left="360"/>
              <w:rPr>
                <w:rFonts w:ascii="Times New Roman" w:eastAsia="Times New Roman" w:hAnsi="Times New Roman" w:cs="Times New Roman"/>
                <w:sz w:val="24"/>
                <w:szCs w:val="24"/>
              </w:rPr>
            </w:pPr>
          </w:p>
          <w:p w14:paraId="398B98F8" w14:textId="77777777" w:rsidR="00A84E11" w:rsidRPr="00604971" w:rsidRDefault="00000000">
            <w:pPr>
              <w:numPr>
                <w:ilvl w:val="0"/>
                <w:numId w:val="28"/>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involved in diversional therapy by watching television.</w:t>
            </w:r>
          </w:p>
          <w:p w14:paraId="3BD38FB7" w14:textId="77777777" w:rsidR="00A84E11" w:rsidRPr="00604971" w:rsidRDefault="00A84E11">
            <w:pPr>
              <w:spacing w:line="276" w:lineRule="auto"/>
              <w:ind w:left="360"/>
              <w:rPr>
                <w:rFonts w:ascii="Times New Roman" w:eastAsia="Times New Roman" w:hAnsi="Times New Roman" w:cs="Times New Roman"/>
                <w:sz w:val="24"/>
                <w:szCs w:val="24"/>
              </w:rPr>
            </w:pPr>
          </w:p>
          <w:p w14:paraId="4221F5D9" w14:textId="77777777" w:rsidR="00A84E11" w:rsidRPr="00604971" w:rsidRDefault="00000000">
            <w:pPr>
              <w:numPr>
                <w:ilvl w:val="0"/>
                <w:numId w:val="29"/>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stayed with throughout labour and monitored.</w:t>
            </w:r>
          </w:p>
          <w:p w14:paraId="357A4412" w14:textId="77777777" w:rsidR="00A84E11" w:rsidRPr="00604971" w:rsidRDefault="00A84E11">
            <w:pPr>
              <w:spacing w:line="276" w:lineRule="auto"/>
              <w:ind w:left="360"/>
              <w:rPr>
                <w:rFonts w:ascii="Times New Roman" w:eastAsia="Times New Roman" w:hAnsi="Times New Roman" w:cs="Times New Roman"/>
                <w:sz w:val="24"/>
                <w:szCs w:val="24"/>
              </w:rPr>
            </w:pPr>
          </w:p>
          <w:p w14:paraId="422B5408" w14:textId="77777777" w:rsidR="00A84E11" w:rsidRPr="00604971" w:rsidRDefault="00000000">
            <w:pPr>
              <w:numPr>
                <w:ilvl w:val="0"/>
                <w:numId w:val="30"/>
              </w:numPr>
              <w:spacing w:line="276" w:lineRule="auto"/>
              <w:ind w:left="360" w:hanging="360"/>
              <w:rPr>
                <w:sz w:val="24"/>
                <w:szCs w:val="24"/>
              </w:rPr>
            </w:pPr>
            <w:r w:rsidRPr="00604971">
              <w:rPr>
                <w:rFonts w:ascii="Times New Roman" w:eastAsia="Times New Roman" w:hAnsi="Times New Roman" w:cs="Times New Roman"/>
                <w:sz w:val="24"/>
                <w:szCs w:val="24"/>
              </w:rPr>
              <w:t>Client was encouraged to pant when there are contractions.</w:t>
            </w:r>
          </w:p>
        </w:tc>
        <w:tc>
          <w:tcPr>
            <w:tcW w:w="1283" w:type="dxa"/>
            <w:tcBorders>
              <w:top w:val="single" w:sz="4" w:space="0" w:color="000000"/>
              <w:left w:val="single" w:sz="4" w:space="0" w:color="000000"/>
              <w:bottom w:val="single" w:sz="4" w:space="0" w:color="000000"/>
              <w:right w:val="single" w:sz="4" w:space="0" w:color="000000"/>
            </w:tcBorders>
            <w:shd w:val="clear" w:color="000000" w:fill="FFFFFF"/>
          </w:tcPr>
          <w:p w14:paraId="0D8D6B13"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15/07/25</w:t>
            </w:r>
          </w:p>
          <w:p w14:paraId="3EFD005D"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67CAC019"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9:55am</w:t>
            </w:r>
          </w:p>
        </w:tc>
        <w:tc>
          <w:tcPr>
            <w:tcW w:w="1905"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0001B1D8" w14:textId="77777777" w:rsidR="00A84E11" w:rsidRPr="00604971" w:rsidRDefault="00000000">
            <w:pPr>
              <w:spacing w:line="254" w:lineRule="auto"/>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fully</w:t>
            </w:r>
          </w:p>
          <w:p w14:paraId="48355758"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met as</w:t>
            </w:r>
          </w:p>
          <w:p w14:paraId="56984735"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evidenced </w:t>
            </w:r>
          </w:p>
          <w:p w14:paraId="207CE929"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by client be able</w:t>
            </w:r>
          </w:p>
          <w:p w14:paraId="768DAB3C"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to cope with</w:t>
            </w:r>
          </w:p>
          <w:p w14:paraId="586A0D65"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lower abdominal</w:t>
            </w:r>
          </w:p>
          <w:p w14:paraId="372E3F2C"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pain throughout</w:t>
            </w:r>
          </w:p>
          <w:p w14:paraId="70AF93A9"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labour.</w:t>
            </w:r>
          </w:p>
          <w:p w14:paraId="1EF2616F" w14:textId="77777777" w:rsidR="00A84E11" w:rsidRPr="00604971" w:rsidRDefault="00A84E11">
            <w:pPr>
              <w:spacing w:line="254" w:lineRule="auto"/>
              <w:rPr>
                <w:rFonts w:ascii="Times New Roman" w:eastAsia="Times New Roman" w:hAnsi="Times New Roman" w:cs="Times New Roman"/>
                <w:sz w:val="24"/>
                <w:szCs w:val="24"/>
              </w:rPr>
            </w:pPr>
          </w:p>
          <w:p w14:paraId="7E7A2BC5" w14:textId="77777777" w:rsidR="00A84E11" w:rsidRPr="00604971" w:rsidRDefault="00A84E11">
            <w:pPr>
              <w:spacing w:line="254" w:lineRule="auto"/>
              <w:rPr>
                <w:rFonts w:ascii="Times New Roman" w:eastAsia="Times New Roman" w:hAnsi="Times New Roman" w:cs="Times New Roman"/>
                <w:sz w:val="24"/>
                <w:szCs w:val="24"/>
              </w:rPr>
            </w:pPr>
          </w:p>
          <w:p w14:paraId="34E8AE0B"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B.E </w:t>
            </w:r>
          </w:p>
          <w:p w14:paraId="33FE7537" w14:textId="77777777" w:rsidR="00A84E11" w:rsidRPr="00604971" w:rsidRDefault="00A84E11">
            <w:pPr>
              <w:spacing w:line="254" w:lineRule="auto"/>
              <w:rPr>
                <w:sz w:val="24"/>
                <w:szCs w:val="24"/>
              </w:rPr>
            </w:pPr>
          </w:p>
        </w:tc>
      </w:tr>
      <w:tr w:rsidR="007F4B5B" w:rsidRPr="00604971" w14:paraId="7B4FADD7" w14:textId="77777777" w:rsidTr="007F4B5B">
        <w:trPr>
          <w:trHeight w:val="1"/>
        </w:trPr>
        <w:tc>
          <w:tcPr>
            <w:tcW w:w="1854"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3F9B0EAB"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lastRenderedPageBreak/>
              <w:t>DATE AND TIME</w:t>
            </w:r>
          </w:p>
        </w:tc>
        <w:tc>
          <w:tcPr>
            <w:tcW w:w="1564"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16024435"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2165AEDD"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2588" w:type="dxa"/>
            <w:tcBorders>
              <w:top w:val="single" w:sz="4" w:space="0" w:color="000000"/>
              <w:left w:val="single" w:sz="4" w:space="0" w:color="000000"/>
              <w:bottom w:val="single" w:sz="4" w:space="0" w:color="000000"/>
              <w:right w:val="single" w:sz="4" w:space="0" w:color="000000"/>
            </w:tcBorders>
            <w:shd w:val="clear" w:color="000000" w:fill="FFFFFF"/>
          </w:tcPr>
          <w:p w14:paraId="40023E07"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14:paraId="2A94148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843" w:type="dxa"/>
            <w:gridSpan w:val="3"/>
            <w:tcBorders>
              <w:top w:val="single" w:sz="4" w:space="0" w:color="000000"/>
              <w:left w:val="single" w:sz="4" w:space="0" w:color="000000"/>
              <w:bottom w:val="single" w:sz="4" w:space="0" w:color="000000"/>
              <w:right w:val="single" w:sz="4" w:space="0" w:color="000000"/>
            </w:tcBorders>
            <w:shd w:val="clear" w:color="000000" w:fill="FFFFFF"/>
          </w:tcPr>
          <w:p w14:paraId="26654847"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17C893E4" w14:textId="0D407E40" w:rsidR="00A84E11" w:rsidRPr="00604971" w:rsidRDefault="00A84E11">
            <w:pPr>
              <w:spacing w:line="254" w:lineRule="auto"/>
              <w:rPr>
                <w:sz w:val="24"/>
                <w:szCs w:val="24"/>
              </w:rPr>
            </w:pPr>
          </w:p>
        </w:tc>
      </w:tr>
      <w:tr w:rsidR="007F4B5B" w:rsidRPr="00604971" w14:paraId="6EB334B9" w14:textId="77777777" w:rsidTr="007F4B5B">
        <w:trPr>
          <w:trHeight w:val="1"/>
        </w:trPr>
        <w:tc>
          <w:tcPr>
            <w:tcW w:w="1854"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02AAB6FC"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15/07/2025</w:t>
            </w:r>
          </w:p>
          <w:p w14:paraId="4B258169"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51A26EA0"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9:20am</w:t>
            </w:r>
          </w:p>
        </w:tc>
        <w:tc>
          <w:tcPr>
            <w:tcW w:w="1564"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5E2F5919"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Anxiety related to unknown outcome of labour.</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1C77D391"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will be relieved of anxiety within 2 hours as evidenced by client verbalizing that she is no more anxious and showing a relaxed facial expression.</w:t>
            </w:r>
          </w:p>
        </w:tc>
        <w:tc>
          <w:tcPr>
            <w:tcW w:w="2588" w:type="dxa"/>
            <w:tcBorders>
              <w:top w:val="single" w:sz="4" w:space="0" w:color="000000"/>
              <w:left w:val="single" w:sz="4" w:space="0" w:color="000000"/>
              <w:bottom w:val="single" w:sz="4" w:space="0" w:color="000000"/>
              <w:right w:val="single" w:sz="4" w:space="0" w:color="000000"/>
            </w:tcBorders>
            <w:shd w:val="clear" w:color="000000" w:fill="FFFFFF"/>
          </w:tcPr>
          <w:p w14:paraId="2A9195E5" w14:textId="77777777" w:rsidR="00A84E11" w:rsidRPr="00604971" w:rsidRDefault="00000000">
            <w:pPr>
              <w:numPr>
                <w:ilvl w:val="0"/>
                <w:numId w:val="31"/>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Reassure client that labour will be successful.</w:t>
            </w:r>
          </w:p>
          <w:p w14:paraId="667F4C67" w14:textId="77777777" w:rsidR="00A84E11" w:rsidRPr="00604971" w:rsidRDefault="00000000">
            <w:pPr>
              <w:spacing w:line="276" w:lineRule="auto"/>
              <w:ind w:left="34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4E5B3A0E" w14:textId="77777777" w:rsidR="00A84E11" w:rsidRPr="00604971" w:rsidRDefault="00000000">
            <w:pPr>
              <w:numPr>
                <w:ilvl w:val="0"/>
                <w:numId w:val="32"/>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Explain the stages of labour to client.</w:t>
            </w:r>
          </w:p>
          <w:p w14:paraId="29D8A510"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7F9F7F0B" w14:textId="77777777" w:rsidR="00A84E11" w:rsidRPr="00604971" w:rsidRDefault="00000000">
            <w:pPr>
              <w:numPr>
                <w:ilvl w:val="0"/>
                <w:numId w:val="33"/>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Communicate all findings to client on the progress of labour using the cervical dilation board.</w:t>
            </w:r>
          </w:p>
          <w:p w14:paraId="696C7AA9"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589DA99B" w14:textId="77777777" w:rsidR="00A84E11" w:rsidRPr="00604971" w:rsidRDefault="00000000">
            <w:pPr>
              <w:numPr>
                <w:ilvl w:val="0"/>
                <w:numId w:val="34"/>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Answer client’s questions in a tactful and simple language.</w:t>
            </w:r>
          </w:p>
          <w:p w14:paraId="354F94E6"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739C44B9" w14:textId="77777777" w:rsidR="00A84E11" w:rsidRPr="00604971" w:rsidRDefault="00000000">
            <w:pPr>
              <w:numPr>
                <w:ilvl w:val="0"/>
                <w:numId w:val="35"/>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Update client on the progress of labour and compliment her efforts.</w:t>
            </w:r>
          </w:p>
          <w:p w14:paraId="6877DE39" w14:textId="77777777" w:rsidR="00A84E11" w:rsidRPr="00604971" w:rsidRDefault="00A84E11" w:rsidP="007F4B5B">
            <w:pPr>
              <w:spacing w:line="276" w:lineRule="auto"/>
              <w:jc w:val="both"/>
              <w:rPr>
                <w:rFonts w:ascii="Times New Roman" w:eastAsia="Times New Roman" w:hAnsi="Times New Roman" w:cs="Times New Roman"/>
                <w:sz w:val="24"/>
                <w:szCs w:val="24"/>
              </w:rPr>
            </w:pPr>
          </w:p>
          <w:p w14:paraId="5353CEED" w14:textId="77777777" w:rsidR="00A84E11" w:rsidRPr="00604971" w:rsidRDefault="00000000">
            <w:pPr>
              <w:numPr>
                <w:ilvl w:val="0"/>
                <w:numId w:val="36"/>
              </w:numPr>
              <w:spacing w:line="276" w:lineRule="auto"/>
              <w:ind w:left="342" w:hanging="360"/>
              <w:rPr>
                <w:sz w:val="24"/>
                <w:szCs w:val="24"/>
              </w:rPr>
            </w:pPr>
            <w:r w:rsidRPr="00604971">
              <w:rPr>
                <w:rFonts w:ascii="Times New Roman" w:eastAsia="Times New Roman" w:hAnsi="Times New Roman" w:cs="Times New Roman"/>
                <w:sz w:val="24"/>
                <w:szCs w:val="24"/>
              </w:rPr>
              <w:t>Stay with client till end of labour</w:t>
            </w: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14:paraId="014C3D9F" w14:textId="77777777" w:rsidR="00A84E11" w:rsidRPr="00604971" w:rsidRDefault="00000000">
            <w:pPr>
              <w:numPr>
                <w:ilvl w:val="0"/>
                <w:numId w:val="36"/>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reassured that labour will be successful.</w:t>
            </w:r>
          </w:p>
          <w:p w14:paraId="4EF19068" w14:textId="77777777" w:rsidR="00A84E11" w:rsidRPr="00604971" w:rsidRDefault="00A84E11">
            <w:pPr>
              <w:spacing w:line="276" w:lineRule="auto"/>
              <w:ind w:left="360"/>
              <w:rPr>
                <w:rFonts w:ascii="Times New Roman" w:eastAsia="Times New Roman" w:hAnsi="Times New Roman" w:cs="Times New Roman"/>
                <w:sz w:val="24"/>
                <w:szCs w:val="24"/>
              </w:rPr>
            </w:pPr>
          </w:p>
          <w:p w14:paraId="7A961A24" w14:textId="77777777" w:rsidR="00A84E11" w:rsidRPr="00604971" w:rsidRDefault="00000000">
            <w:pPr>
              <w:numPr>
                <w:ilvl w:val="0"/>
                <w:numId w:val="37"/>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Stages of labour was explained to client.</w:t>
            </w:r>
          </w:p>
          <w:p w14:paraId="3F0BF258"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62B40F3A" w14:textId="77777777" w:rsidR="00A84E11" w:rsidRPr="00604971" w:rsidRDefault="00000000">
            <w:pPr>
              <w:numPr>
                <w:ilvl w:val="0"/>
                <w:numId w:val="38"/>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All findings were communicated to client on the progress of labour using the cervical dilation board.</w:t>
            </w:r>
          </w:p>
          <w:p w14:paraId="2DC40606"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58A8CB73" w14:textId="77777777" w:rsidR="00A84E11" w:rsidRPr="00604971" w:rsidRDefault="00000000">
            <w:pPr>
              <w:numPr>
                <w:ilvl w:val="0"/>
                <w:numId w:val="39"/>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Client’s questions were answered tactfully and in a simple language.</w:t>
            </w:r>
          </w:p>
          <w:p w14:paraId="12BC70B6"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2906E4EE" w14:textId="77777777" w:rsidR="00A84E11" w:rsidRPr="00604971" w:rsidRDefault="00000000">
            <w:pPr>
              <w:numPr>
                <w:ilvl w:val="0"/>
                <w:numId w:val="40"/>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updated on the progress of labour and compliment her efforts.</w:t>
            </w:r>
          </w:p>
          <w:p w14:paraId="19B1266F"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4E92CD46" w14:textId="3E5F678B" w:rsidR="00A84E11" w:rsidRPr="00604971" w:rsidRDefault="00000000">
            <w:pPr>
              <w:numPr>
                <w:ilvl w:val="0"/>
                <w:numId w:val="41"/>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husband stayed with Madam </w:t>
            </w:r>
            <w:r w:rsidR="00A90189">
              <w:rPr>
                <w:rFonts w:ascii="Times New Roman" w:eastAsia="Times New Roman" w:hAnsi="Times New Roman" w:cs="Times New Roman"/>
                <w:sz w:val="24"/>
                <w:szCs w:val="24"/>
              </w:rPr>
              <w:t>E.</w:t>
            </w:r>
            <w:r w:rsidRPr="00604971">
              <w:rPr>
                <w:rFonts w:ascii="Times New Roman" w:eastAsia="Times New Roman" w:hAnsi="Times New Roman" w:cs="Times New Roman"/>
                <w:sz w:val="24"/>
                <w:szCs w:val="24"/>
              </w:rPr>
              <w:t>B till end of labour.</w:t>
            </w:r>
          </w:p>
          <w:p w14:paraId="6C01887A" w14:textId="77777777" w:rsidR="00A84E11" w:rsidRPr="00604971" w:rsidRDefault="00A84E11">
            <w:pPr>
              <w:spacing w:line="254" w:lineRule="auto"/>
              <w:rPr>
                <w:rFonts w:ascii="Times New Roman" w:eastAsia="Times New Roman" w:hAnsi="Times New Roman" w:cs="Times New Roman"/>
                <w:sz w:val="24"/>
                <w:szCs w:val="24"/>
              </w:rPr>
            </w:pPr>
          </w:p>
          <w:p w14:paraId="1CD8993E" w14:textId="77777777" w:rsidR="00A84E11" w:rsidRPr="00604971" w:rsidRDefault="00A84E11">
            <w:pPr>
              <w:spacing w:line="254" w:lineRule="auto"/>
              <w:rPr>
                <w:sz w:val="24"/>
                <w:szCs w:val="24"/>
              </w:rPr>
            </w:pPr>
          </w:p>
        </w:tc>
        <w:tc>
          <w:tcPr>
            <w:tcW w:w="1843" w:type="dxa"/>
            <w:gridSpan w:val="3"/>
            <w:tcBorders>
              <w:top w:val="single" w:sz="4" w:space="0" w:color="000000"/>
              <w:left w:val="single" w:sz="4" w:space="0" w:color="000000"/>
              <w:bottom w:val="single" w:sz="4" w:space="0" w:color="000000"/>
              <w:right w:val="single" w:sz="4" w:space="0" w:color="000000"/>
            </w:tcBorders>
            <w:shd w:val="clear" w:color="000000" w:fill="FFFFFF"/>
          </w:tcPr>
          <w:p w14:paraId="01D08865"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15/07/2025</w:t>
            </w:r>
          </w:p>
          <w:p w14:paraId="126A1273"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626C83D3"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9:30am</w:t>
            </w:r>
          </w:p>
          <w:p w14:paraId="6FD3A0F6" w14:textId="77777777" w:rsidR="00A84E11" w:rsidRPr="00604971" w:rsidRDefault="00A84E11">
            <w:pPr>
              <w:spacing w:line="254" w:lineRule="auto"/>
              <w:rPr>
                <w:rFonts w:ascii="Times New Roman" w:eastAsia="Times New Roman" w:hAnsi="Times New Roman" w:cs="Times New Roman"/>
                <w:sz w:val="24"/>
                <w:szCs w:val="24"/>
              </w:rPr>
            </w:pPr>
          </w:p>
          <w:p w14:paraId="7B4D343A" w14:textId="77777777" w:rsidR="00A84E11" w:rsidRPr="00604971" w:rsidRDefault="00A84E11">
            <w:pPr>
              <w:spacing w:line="254" w:lineRule="auto"/>
              <w:rPr>
                <w:rFonts w:ascii="Times New Roman" w:eastAsia="Times New Roman" w:hAnsi="Times New Roman" w:cs="Times New Roman"/>
                <w:sz w:val="24"/>
                <w:szCs w:val="24"/>
              </w:rPr>
            </w:pPr>
          </w:p>
          <w:p w14:paraId="2727E1C2" w14:textId="77777777" w:rsidR="00A84E11" w:rsidRPr="00604971" w:rsidRDefault="00A84E11">
            <w:pPr>
              <w:spacing w:line="254" w:lineRule="auto"/>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279ACBEC"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Goal fully </w:t>
            </w:r>
          </w:p>
          <w:p w14:paraId="64567F8C"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met as client </w:t>
            </w:r>
          </w:p>
          <w:p w14:paraId="1C6CD1BB"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expressing relief</w:t>
            </w:r>
          </w:p>
          <w:p w14:paraId="75DD85D9"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and showing a</w:t>
            </w:r>
          </w:p>
          <w:p w14:paraId="5CD0EF3A"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relaxed facial </w:t>
            </w:r>
          </w:p>
          <w:p w14:paraId="4137F153"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expression.</w:t>
            </w:r>
          </w:p>
          <w:p w14:paraId="5B860517" w14:textId="77777777" w:rsidR="00A84E11" w:rsidRPr="00604971" w:rsidRDefault="00A84E11">
            <w:pPr>
              <w:spacing w:line="254" w:lineRule="auto"/>
              <w:rPr>
                <w:rFonts w:ascii="Times New Roman" w:eastAsia="Times New Roman" w:hAnsi="Times New Roman" w:cs="Times New Roman"/>
                <w:sz w:val="24"/>
                <w:szCs w:val="24"/>
              </w:rPr>
            </w:pPr>
          </w:p>
          <w:p w14:paraId="49F8B500" w14:textId="77777777" w:rsidR="00A84E11" w:rsidRPr="00604971" w:rsidRDefault="00A84E11">
            <w:pPr>
              <w:spacing w:line="254" w:lineRule="auto"/>
              <w:rPr>
                <w:rFonts w:ascii="Times New Roman" w:eastAsia="Times New Roman" w:hAnsi="Times New Roman" w:cs="Times New Roman"/>
                <w:sz w:val="24"/>
                <w:szCs w:val="24"/>
              </w:rPr>
            </w:pPr>
          </w:p>
          <w:p w14:paraId="5259F7F0" w14:textId="77777777" w:rsidR="00A84E11" w:rsidRPr="00604971" w:rsidRDefault="00A84E11">
            <w:pPr>
              <w:spacing w:line="254" w:lineRule="auto"/>
              <w:rPr>
                <w:rFonts w:ascii="Times New Roman" w:eastAsia="Times New Roman" w:hAnsi="Times New Roman" w:cs="Times New Roman"/>
                <w:sz w:val="24"/>
                <w:szCs w:val="24"/>
              </w:rPr>
            </w:pPr>
          </w:p>
          <w:p w14:paraId="09F60724" w14:textId="77777777" w:rsidR="00A84E11" w:rsidRPr="00604971" w:rsidRDefault="00A84E11">
            <w:pPr>
              <w:spacing w:line="254" w:lineRule="auto"/>
              <w:rPr>
                <w:rFonts w:ascii="Times New Roman" w:eastAsia="Times New Roman" w:hAnsi="Times New Roman" w:cs="Times New Roman"/>
                <w:sz w:val="24"/>
                <w:szCs w:val="24"/>
              </w:rPr>
            </w:pPr>
          </w:p>
          <w:p w14:paraId="6AC582C9" w14:textId="77777777" w:rsidR="00A84E11" w:rsidRPr="00604971" w:rsidRDefault="00000000">
            <w:pPr>
              <w:spacing w:line="254" w:lineRule="auto"/>
              <w:rPr>
                <w:sz w:val="24"/>
                <w:szCs w:val="24"/>
              </w:rPr>
            </w:pPr>
            <w:r w:rsidRPr="00604971">
              <w:rPr>
                <w:sz w:val="24"/>
                <w:szCs w:val="24"/>
              </w:rPr>
              <w:t>B.E</w:t>
            </w:r>
          </w:p>
        </w:tc>
      </w:tr>
    </w:tbl>
    <w:p w14:paraId="025A1D0A" w14:textId="77777777" w:rsidR="00A84E11" w:rsidRPr="00604971" w:rsidRDefault="00000000" w:rsidP="00B95DA9">
      <w:pPr>
        <w:pStyle w:val="Heading"/>
        <w:jc w:val="center"/>
      </w:pPr>
      <w:r w:rsidRPr="00604971">
        <w:lastRenderedPageBreak/>
        <w:t>TABLE: TWO</w:t>
      </w:r>
    </w:p>
    <w:p w14:paraId="33FCCF3E" w14:textId="77777777" w:rsidR="00A84E11" w:rsidRPr="00604971" w:rsidRDefault="00000000" w:rsidP="00B95DA9">
      <w:pPr>
        <w:pStyle w:val="Heading1"/>
        <w:jc w:val="center"/>
      </w:pPr>
      <w:r w:rsidRPr="00604971">
        <w:t>NURSING CARE PLAN DURING LABOUR</w:t>
      </w:r>
    </w:p>
    <w:p w14:paraId="788B7FEA" w14:textId="77777777" w:rsidR="00A84E11" w:rsidRPr="00604971" w:rsidRDefault="00A84E11">
      <w:pPr>
        <w:spacing w:line="480" w:lineRule="auto"/>
        <w:ind w:right="4"/>
        <w:rPr>
          <w:rFonts w:ascii="Times New Roman" w:eastAsia="Times New Roman" w:hAnsi="Times New Roman" w:cs="Times New Roman"/>
          <w:b/>
          <w:sz w:val="24"/>
          <w:szCs w:val="24"/>
        </w:rPr>
      </w:pPr>
    </w:p>
    <w:tbl>
      <w:tblPr>
        <w:tblW w:w="14611" w:type="dxa"/>
        <w:tblInd w:w="98" w:type="dxa"/>
        <w:tblLook w:val="04A0" w:firstRow="1" w:lastRow="0" w:firstColumn="1" w:lastColumn="0" w:noHBand="0" w:noVBand="1"/>
      </w:tblPr>
      <w:tblGrid>
        <w:gridCol w:w="1310"/>
        <w:gridCol w:w="1564"/>
        <w:gridCol w:w="1604"/>
        <w:gridCol w:w="2762"/>
        <w:gridCol w:w="3260"/>
        <w:gridCol w:w="1701"/>
        <w:gridCol w:w="2410"/>
      </w:tblGrid>
      <w:tr w:rsidR="00A84E11" w:rsidRPr="00604971" w14:paraId="2CEFE927" w14:textId="77777777" w:rsidTr="007F4B5B">
        <w:trPr>
          <w:trHeight w:val="1"/>
        </w:trPr>
        <w:tc>
          <w:tcPr>
            <w:tcW w:w="1310" w:type="dxa"/>
            <w:tcBorders>
              <w:top w:val="single" w:sz="4" w:space="0" w:color="000000"/>
              <w:left w:val="single" w:sz="4" w:space="0" w:color="000000"/>
              <w:bottom w:val="single" w:sz="4" w:space="0" w:color="000000"/>
              <w:right w:val="single" w:sz="4" w:space="0" w:color="000000"/>
            </w:tcBorders>
            <w:shd w:val="clear" w:color="000000" w:fill="FFFFFF"/>
          </w:tcPr>
          <w:p w14:paraId="26363726"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DATE AND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425AE04A"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21166854"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OBJECTIVE</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Pr>
          <w:p w14:paraId="2ED85047"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ORDERS</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Pr>
          <w:p w14:paraId="73930F85"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INTERVENTIONS</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Pr>
          <w:p w14:paraId="303B9C0D"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DATE AND TIME</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tcPr>
          <w:p w14:paraId="6C9B70A6" w14:textId="77777777" w:rsidR="00A84E11" w:rsidRPr="00604971" w:rsidRDefault="00000000">
            <w:pPr>
              <w:spacing w:line="360" w:lineRule="auto"/>
              <w:rPr>
                <w:sz w:val="24"/>
                <w:szCs w:val="24"/>
              </w:rPr>
            </w:pPr>
            <w:r w:rsidRPr="00604971">
              <w:rPr>
                <w:rFonts w:ascii="Times New Roman" w:eastAsia="Times New Roman" w:hAnsi="Times New Roman" w:cs="Times New Roman"/>
                <w:b/>
                <w:sz w:val="24"/>
                <w:szCs w:val="24"/>
              </w:rPr>
              <w:t>NURSING EVALUATION</w:t>
            </w:r>
          </w:p>
        </w:tc>
      </w:tr>
      <w:tr w:rsidR="00A84E11" w:rsidRPr="00604971" w14:paraId="330520CA" w14:textId="77777777" w:rsidTr="007F4B5B">
        <w:trPr>
          <w:trHeight w:val="1"/>
        </w:trPr>
        <w:tc>
          <w:tcPr>
            <w:tcW w:w="1310" w:type="dxa"/>
            <w:tcBorders>
              <w:top w:val="single" w:sz="4" w:space="0" w:color="000000"/>
              <w:left w:val="single" w:sz="4" w:space="0" w:color="000000"/>
              <w:bottom w:val="single" w:sz="4" w:space="0" w:color="000000"/>
              <w:right w:val="single" w:sz="4" w:space="0" w:color="000000"/>
            </w:tcBorders>
            <w:shd w:val="clear" w:color="000000" w:fill="FFFFFF"/>
          </w:tcPr>
          <w:p w14:paraId="04A4555F"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15/07/2025 At</w:t>
            </w:r>
          </w:p>
          <w:p w14:paraId="083FFF98"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2:00pm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15139DF9"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Waist pains related to descent of foetal head.</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45A44CCB"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 xml:space="preserve">Client will be able to cope with the waist pain throughout labour as evidenced by client verbalizing that she is coping with pain and midwife </w:t>
            </w:r>
            <w:r w:rsidRPr="00604971">
              <w:rPr>
                <w:rFonts w:ascii="Times New Roman" w:eastAsia="Times New Roman" w:hAnsi="Times New Roman" w:cs="Times New Roman"/>
                <w:sz w:val="24"/>
                <w:szCs w:val="24"/>
              </w:rPr>
              <w:lastRenderedPageBreak/>
              <w:t>observing that client is coping with pain.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Pr>
          <w:p w14:paraId="13990198" w14:textId="77777777" w:rsidR="00A84E11" w:rsidRPr="00604971" w:rsidRDefault="00000000">
            <w:pPr>
              <w:spacing w:line="360"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w:t>
            </w:r>
            <w:r w:rsidRPr="00604971">
              <w:rPr>
                <w:rFonts w:ascii="Times New Roman" w:eastAsia="Times New Roman" w:hAnsi="Times New Roman" w:cs="Times New Roman"/>
                <w:sz w:val="24"/>
                <w:szCs w:val="24"/>
              </w:rPr>
              <w:tab/>
              <w:t>Reassure client.</w:t>
            </w:r>
          </w:p>
          <w:p w14:paraId="73AED9D3" w14:textId="77777777" w:rsidR="00A84E11" w:rsidRPr="00604971" w:rsidRDefault="00A84E11">
            <w:pPr>
              <w:spacing w:line="360" w:lineRule="auto"/>
              <w:rPr>
                <w:rFonts w:ascii="Times New Roman" w:eastAsia="Times New Roman" w:hAnsi="Times New Roman" w:cs="Times New Roman"/>
                <w:sz w:val="24"/>
                <w:szCs w:val="24"/>
              </w:rPr>
            </w:pPr>
          </w:p>
          <w:p w14:paraId="3E3487B3" w14:textId="77777777" w:rsidR="00A84E11" w:rsidRPr="00604971" w:rsidRDefault="00A84E11">
            <w:pPr>
              <w:spacing w:line="360" w:lineRule="auto"/>
              <w:ind w:left="252" w:hanging="252"/>
              <w:rPr>
                <w:rFonts w:ascii="Times New Roman" w:eastAsia="Times New Roman" w:hAnsi="Times New Roman" w:cs="Times New Roman"/>
                <w:sz w:val="24"/>
                <w:szCs w:val="24"/>
              </w:rPr>
            </w:pPr>
          </w:p>
          <w:p w14:paraId="11EE38EB" w14:textId="77777777" w:rsidR="00A84E11" w:rsidRPr="00604971" w:rsidRDefault="00000000">
            <w:pPr>
              <w:numPr>
                <w:ilvl w:val="0"/>
                <w:numId w:val="42"/>
              </w:numPr>
              <w:spacing w:line="360"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Educate client on the cause of waist pain.</w:t>
            </w:r>
          </w:p>
          <w:p w14:paraId="1113660D" w14:textId="77777777" w:rsidR="00A84E11" w:rsidRPr="00604971" w:rsidRDefault="00A84E11">
            <w:pPr>
              <w:spacing w:line="360" w:lineRule="auto"/>
              <w:ind w:left="360"/>
              <w:rPr>
                <w:rFonts w:ascii="Times New Roman" w:eastAsia="Times New Roman" w:hAnsi="Times New Roman" w:cs="Times New Roman"/>
                <w:sz w:val="24"/>
                <w:szCs w:val="24"/>
              </w:rPr>
            </w:pPr>
          </w:p>
          <w:p w14:paraId="2596C86B" w14:textId="77777777" w:rsidR="00A84E11" w:rsidRPr="00604971" w:rsidRDefault="00A84E11">
            <w:pPr>
              <w:spacing w:line="360" w:lineRule="auto"/>
              <w:rPr>
                <w:rFonts w:ascii="Times New Roman" w:eastAsia="Times New Roman" w:hAnsi="Times New Roman" w:cs="Times New Roman"/>
                <w:sz w:val="24"/>
                <w:szCs w:val="24"/>
              </w:rPr>
            </w:pPr>
          </w:p>
          <w:p w14:paraId="6091EDAE" w14:textId="77777777" w:rsidR="00A84E11" w:rsidRPr="00604971" w:rsidRDefault="00000000">
            <w:pPr>
              <w:spacing w:line="360"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Massage the sacral region.</w:t>
            </w:r>
          </w:p>
          <w:p w14:paraId="786161E6" w14:textId="77777777" w:rsidR="00A84E11" w:rsidRPr="00604971" w:rsidRDefault="00A84E11">
            <w:pPr>
              <w:spacing w:line="360" w:lineRule="auto"/>
              <w:ind w:left="252" w:hanging="252"/>
              <w:rPr>
                <w:rFonts w:ascii="Times New Roman" w:eastAsia="Times New Roman" w:hAnsi="Times New Roman" w:cs="Times New Roman"/>
                <w:sz w:val="24"/>
                <w:szCs w:val="24"/>
              </w:rPr>
            </w:pPr>
          </w:p>
          <w:p w14:paraId="1735ED95" w14:textId="77777777" w:rsidR="00A84E11" w:rsidRPr="00604971" w:rsidRDefault="00000000">
            <w:pPr>
              <w:spacing w:line="360" w:lineRule="auto"/>
              <w:ind w:left="252" w:hanging="252"/>
              <w:rPr>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Client was assisted to adopt a comfortable position.</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Pr>
          <w:p w14:paraId="51D4612A" w14:textId="77777777" w:rsidR="00A84E11" w:rsidRPr="00604971" w:rsidRDefault="00000000">
            <w:pPr>
              <w:spacing w:line="360"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Client was reassured that the pain will be relieved after delivery.</w:t>
            </w:r>
          </w:p>
          <w:p w14:paraId="7DE74422" w14:textId="77777777" w:rsidR="00A84E11" w:rsidRPr="00604971" w:rsidRDefault="00000000">
            <w:pPr>
              <w:spacing w:line="360"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Client was educated on the cause of the waist pain that the pain was as a result of descent of foetal head.</w:t>
            </w:r>
          </w:p>
          <w:p w14:paraId="3B932531" w14:textId="77777777" w:rsidR="00A84E11" w:rsidRPr="00604971" w:rsidRDefault="00A84E11">
            <w:pPr>
              <w:spacing w:line="360" w:lineRule="auto"/>
              <w:ind w:left="252" w:hanging="252"/>
              <w:rPr>
                <w:rFonts w:ascii="Times New Roman" w:eastAsia="Times New Roman" w:hAnsi="Times New Roman" w:cs="Times New Roman"/>
                <w:sz w:val="24"/>
                <w:szCs w:val="24"/>
              </w:rPr>
            </w:pPr>
          </w:p>
          <w:p w14:paraId="15EC27EA" w14:textId="77777777" w:rsidR="00A84E11" w:rsidRPr="00604971" w:rsidRDefault="00000000">
            <w:pPr>
              <w:spacing w:line="360"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Client’s sacral region was massaged.</w:t>
            </w:r>
          </w:p>
          <w:p w14:paraId="25A09BD6" w14:textId="77777777" w:rsidR="00A84E11" w:rsidRPr="00604971" w:rsidRDefault="00A84E11">
            <w:pPr>
              <w:spacing w:line="360" w:lineRule="auto"/>
              <w:ind w:left="252" w:hanging="252"/>
              <w:rPr>
                <w:rFonts w:ascii="Times New Roman" w:eastAsia="Times New Roman" w:hAnsi="Times New Roman" w:cs="Times New Roman"/>
                <w:sz w:val="24"/>
                <w:szCs w:val="24"/>
              </w:rPr>
            </w:pPr>
          </w:p>
          <w:p w14:paraId="721C9FE9" w14:textId="77777777" w:rsidR="00A84E11" w:rsidRPr="00604971" w:rsidRDefault="00000000">
            <w:pPr>
              <w:spacing w:line="360" w:lineRule="auto"/>
              <w:ind w:left="252" w:hanging="252"/>
              <w:rPr>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Client was assisted to adopt a left lateral position.</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Pr>
          <w:p w14:paraId="55065134" w14:textId="77777777" w:rsidR="00A84E11" w:rsidRPr="00604971" w:rsidRDefault="00000000">
            <w:pPr>
              <w:spacing w:line="360"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15/07/2025 </w:t>
            </w:r>
          </w:p>
          <w:p w14:paraId="2AB33FD3"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At 4:00pm.</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tcPr>
          <w:p w14:paraId="6D5F224B" w14:textId="77777777" w:rsidR="00A84E11" w:rsidRPr="00604971" w:rsidRDefault="00000000">
            <w:pPr>
              <w:spacing w:line="360" w:lineRule="auto"/>
              <w:rPr>
                <w:sz w:val="24"/>
                <w:szCs w:val="24"/>
              </w:rPr>
            </w:pPr>
            <w:r w:rsidRPr="00604971">
              <w:rPr>
                <w:rFonts w:ascii="Times New Roman" w:eastAsia="Times New Roman" w:hAnsi="Times New Roman" w:cs="Times New Roman"/>
                <w:sz w:val="24"/>
                <w:szCs w:val="24"/>
              </w:rPr>
              <w:t>Goal fully met as client verbalized that she was able to cope with waist pain throughout labour and midwife observing that client was able to cope with waist pains throughout labour.</w:t>
            </w:r>
          </w:p>
        </w:tc>
      </w:tr>
    </w:tbl>
    <w:p w14:paraId="7B5DFAFD" w14:textId="77777777" w:rsidR="00A84E11" w:rsidRPr="00604971" w:rsidRDefault="00A84E11">
      <w:pPr>
        <w:spacing w:line="480" w:lineRule="auto"/>
        <w:ind w:right="4"/>
        <w:rPr>
          <w:rFonts w:ascii="Times New Roman" w:eastAsia="Times New Roman" w:hAnsi="Times New Roman" w:cs="Times New Roman"/>
          <w:b/>
          <w:sz w:val="24"/>
          <w:szCs w:val="24"/>
        </w:rPr>
      </w:pPr>
    </w:p>
    <w:p w14:paraId="3F806004" w14:textId="77777777" w:rsidR="00A84E11" w:rsidRPr="00604971" w:rsidRDefault="00A84E11">
      <w:pPr>
        <w:spacing w:line="480" w:lineRule="auto"/>
        <w:ind w:right="4"/>
        <w:rPr>
          <w:rFonts w:ascii="Times New Roman" w:eastAsia="Times New Roman" w:hAnsi="Times New Roman" w:cs="Times New Roman"/>
          <w:b/>
          <w:sz w:val="24"/>
          <w:szCs w:val="24"/>
        </w:rPr>
      </w:pPr>
    </w:p>
    <w:tbl>
      <w:tblPr>
        <w:tblW w:w="14611" w:type="dxa"/>
        <w:tblInd w:w="98" w:type="dxa"/>
        <w:tblLook w:val="04A0" w:firstRow="1" w:lastRow="0" w:firstColumn="1" w:lastColumn="0" w:noHBand="0" w:noVBand="1"/>
      </w:tblPr>
      <w:tblGrid>
        <w:gridCol w:w="1190"/>
        <w:gridCol w:w="1564"/>
        <w:gridCol w:w="1604"/>
        <w:gridCol w:w="2882"/>
        <w:gridCol w:w="2835"/>
        <w:gridCol w:w="1842"/>
        <w:gridCol w:w="2694"/>
      </w:tblGrid>
      <w:tr w:rsidR="00A84E11" w:rsidRPr="00604971" w14:paraId="444BD2C8" w14:textId="77777777" w:rsidTr="007F4B5B">
        <w:trPr>
          <w:trHeight w:val="1"/>
        </w:trPr>
        <w:tc>
          <w:tcPr>
            <w:tcW w:w="1190" w:type="dxa"/>
            <w:tcBorders>
              <w:top w:val="single" w:sz="4" w:space="0" w:color="000000"/>
              <w:left w:val="single" w:sz="4" w:space="0" w:color="000000"/>
              <w:bottom w:val="single" w:sz="4" w:space="0" w:color="000000"/>
              <w:right w:val="single" w:sz="4" w:space="0" w:color="000000"/>
            </w:tcBorders>
            <w:shd w:val="clear" w:color="000000" w:fill="FFFFFF"/>
          </w:tcPr>
          <w:p w14:paraId="3603BE43"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55901AF7"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44957B1D"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2882" w:type="dxa"/>
            <w:tcBorders>
              <w:top w:val="single" w:sz="4" w:space="0" w:color="000000"/>
              <w:left w:val="single" w:sz="4" w:space="0" w:color="000000"/>
              <w:bottom w:val="single" w:sz="4" w:space="0" w:color="000000"/>
              <w:right w:val="single" w:sz="4" w:space="0" w:color="000000"/>
            </w:tcBorders>
            <w:shd w:val="clear" w:color="000000" w:fill="FFFFFF"/>
          </w:tcPr>
          <w:p w14:paraId="302A4AE2"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Pr>
          <w:p w14:paraId="6340F8A5"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Pr>
          <w:p w14:paraId="6981944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TIME</w:t>
            </w:r>
          </w:p>
        </w:tc>
        <w:tc>
          <w:tcPr>
            <w:tcW w:w="2694" w:type="dxa"/>
            <w:tcBorders>
              <w:top w:val="single" w:sz="4" w:space="0" w:color="000000"/>
              <w:left w:val="single" w:sz="4" w:space="0" w:color="000000"/>
              <w:bottom w:val="single" w:sz="4" w:space="0" w:color="000000"/>
              <w:right w:val="single" w:sz="4" w:space="0" w:color="000000"/>
            </w:tcBorders>
            <w:shd w:val="clear" w:color="000000" w:fill="FFFFFF"/>
          </w:tcPr>
          <w:p w14:paraId="54C99BE0"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A84E11" w:rsidRPr="00604971" w14:paraId="3263FAEB" w14:textId="77777777" w:rsidTr="007F4B5B">
        <w:trPr>
          <w:trHeight w:val="1"/>
        </w:trPr>
        <w:tc>
          <w:tcPr>
            <w:tcW w:w="1190" w:type="dxa"/>
            <w:tcBorders>
              <w:top w:val="single" w:sz="4" w:space="0" w:color="000000"/>
              <w:left w:val="single" w:sz="4" w:space="0" w:color="000000"/>
              <w:bottom w:val="single" w:sz="4" w:space="0" w:color="000000"/>
              <w:right w:val="single" w:sz="4" w:space="0" w:color="000000"/>
            </w:tcBorders>
            <w:shd w:val="clear" w:color="000000" w:fill="FFFFFF"/>
          </w:tcPr>
          <w:p w14:paraId="53F584B2"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15/7/2025</w:t>
            </w:r>
          </w:p>
          <w:p w14:paraId="76F0B680"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At 2:00pm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42429D11"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Tiredness related to stress and strains of labour</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3EFB4AE4"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will be relieved of fatigue within 24 hours as evidenced by client verbalizing an increase in energy and improved wellbeing.</w:t>
            </w:r>
          </w:p>
        </w:tc>
        <w:tc>
          <w:tcPr>
            <w:tcW w:w="2882" w:type="dxa"/>
            <w:tcBorders>
              <w:top w:val="single" w:sz="4" w:space="0" w:color="000000"/>
              <w:left w:val="single" w:sz="4" w:space="0" w:color="000000"/>
              <w:bottom w:val="single" w:sz="4" w:space="0" w:color="000000"/>
              <w:right w:val="single" w:sz="4" w:space="0" w:color="000000"/>
            </w:tcBorders>
            <w:shd w:val="clear" w:color="000000" w:fill="FFFFFF"/>
          </w:tcPr>
          <w:p w14:paraId="462309BC" w14:textId="77777777" w:rsidR="00A84E11" w:rsidRPr="00604971" w:rsidRDefault="00000000">
            <w:pPr>
              <w:numPr>
                <w:ilvl w:val="0"/>
                <w:numId w:val="43"/>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do deep breathing exercises at the peak of contractions.</w:t>
            </w:r>
          </w:p>
          <w:p w14:paraId="6CC9FB4F" w14:textId="77777777" w:rsidR="00A84E11" w:rsidRPr="00604971" w:rsidRDefault="00000000">
            <w:pPr>
              <w:numPr>
                <w:ilvl w:val="0"/>
                <w:numId w:val="43"/>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Explain progress of labour to client frequently.</w:t>
            </w:r>
          </w:p>
          <w:p w14:paraId="37F39698" w14:textId="77777777" w:rsidR="00A84E11" w:rsidRPr="00604971" w:rsidRDefault="00A84E11">
            <w:pPr>
              <w:spacing w:line="276" w:lineRule="auto"/>
              <w:ind w:left="360"/>
              <w:rPr>
                <w:rFonts w:ascii="Times New Roman" w:eastAsia="Times New Roman" w:hAnsi="Times New Roman" w:cs="Times New Roman"/>
                <w:sz w:val="24"/>
                <w:szCs w:val="24"/>
              </w:rPr>
            </w:pPr>
          </w:p>
          <w:p w14:paraId="1979B2DC" w14:textId="77777777" w:rsidR="00A84E11" w:rsidRPr="00604971" w:rsidRDefault="00000000">
            <w:pPr>
              <w:numPr>
                <w:ilvl w:val="0"/>
                <w:numId w:val="44"/>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rest in between contractions.</w:t>
            </w:r>
          </w:p>
          <w:p w14:paraId="0F2535D8" w14:textId="77777777" w:rsidR="00A84E11" w:rsidRPr="00604971" w:rsidRDefault="00A84E11">
            <w:pPr>
              <w:spacing w:line="276" w:lineRule="auto"/>
              <w:ind w:left="360"/>
              <w:rPr>
                <w:rFonts w:ascii="Times New Roman" w:eastAsia="Times New Roman" w:hAnsi="Times New Roman" w:cs="Times New Roman"/>
                <w:sz w:val="24"/>
                <w:szCs w:val="24"/>
              </w:rPr>
            </w:pPr>
          </w:p>
          <w:p w14:paraId="482F1B37" w14:textId="77777777" w:rsidR="00A84E11" w:rsidRPr="00604971" w:rsidRDefault="00000000">
            <w:pPr>
              <w:numPr>
                <w:ilvl w:val="0"/>
                <w:numId w:val="45"/>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Use a wet towel to clean the sweat from client’s body and face.</w:t>
            </w:r>
          </w:p>
          <w:p w14:paraId="6EFAF476" w14:textId="77777777" w:rsidR="00A84E11" w:rsidRPr="00604971" w:rsidRDefault="00A84E11">
            <w:pPr>
              <w:spacing w:line="276" w:lineRule="auto"/>
              <w:ind w:left="360"/>
              <w:rPr>
                <w:rFonts w:ascii="Times New Roman" w:eastAsia="Times New Roman" w:hAnsi="Times New Roman" w:cs="Times New Roman"/>
                <w:sz w:val="24"/>
                <w:szCs w:val="24"/>
              </w:rPr>
            </w:pPr>
          </w:p>
          <w:p w14:paraId="5C8611FE" w14:textId="77777777" w:rsidR="00A84E11" w:rsidRPr="00604971" w:rsidRDefault="00000000">
            <w:pPr>
              <w:numPr>
                <w:ilvl w:val="0"/>
                <w:numId w:val="46"/>
              </w:numPr>
              <w:spacing w:line="276" w:lineRule="auto"/>
              <w:ind w:left="360" w:hanging="360"/>
              <w:rPr>
                <w:sz w:val="24"/>
                <w:szCs w:val="24"/>
              </w:rPr>
            </w:pPr>
            <w:r w:rsidRPr="00604971">
              <w:rPr>
                <w:rFonts w:ascii="Times New Roman" w:eastAsia="Times New Roman" w:hAnsi="Times New Roman" w:cs="Times New Roman"/>
                <w:sz w:val="24"/>
                <w:szCs w:val="24"/>
              </w:rPr>
              <w:t xml:space="preserve">Serve nourishing fluids </w:t>
            </w:r>
            <w:r w:rsidRPr="00604971">
              <w:rPr>
                <w:rFonts w:ascii="Times New Roman" w:eastAsia="Times New Roman" w:hAnsi="Times New Roman" w:cs="Times New Roman"/>
                <w:sz w:val="24"/>
                <w:szCs w:val="24"/>
              </w:rPr>
              <w:lastRenderedPageBreak/>
              <w:t>and light diet to replenish client’s energy and to ensure that she is well nourished.</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Pr>
          <w:p w14:paraId="6C6FE6CD" w14:textId="77777777" w:rsidR="00A84E11" w:rsidRPr="00604971" w:rsidRDefault="00000000">
            <w:pPr>
              <w:numPr>
                <w:ilvl w:val="0"/>
                <w:numId w:val="46"/>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Client was encouraged to do deep breathing exercises at the peak of contractions.</w:t>
            </w:r>
          </w:p>
          <w:p w14:paraId="7395FF6C" w14:textId="77777777" w:rsidR="00A84E11" w:rsidRPr="00604971" w:rsidRDefault="00A84E11">
            <w:pPr>
              <w:spacing w:line="276" w:lineRule="auto"/>
              <w:ind w:left="360"/>
              <w:rPr>
                <w:rFonts w:ascii="Times New Roman" w:eastAsia="Times New Roman" w:hAnsi="Times New Roman" w:cs="Times New Roman"/>
                <w:sz w:val="24"/>
                <w:szCs w:val="24"/>
              </w:rPr>
            </w:pPr>
          </w:p>
          <w:p w14:paraId="4FBBF915" w14:textId="77777777" w:rsidR="00A84E11" w:rsidRPr="00604971" w:rsidRDefault="00000000">
            <w:pPr>
              <w:numPr>
                <w:ilvl w:val="0"/>
                <w:numId w:val="47"/>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Progress of labour was explained to client frequently.</w:t>
            </w:r>
          </w:p>
          <w:p w14:paraId="52AABD9B" w14:textId="77777777" w:rsidR="00A84E11" w:rsidRPr="00604971" w:rsidRDefault="00A84E11">
            <w:pPr>
              <w:spacing w:line="276" w:lineRule="auto"/>
              <w:ind w:left="360"/>
              <w:rPr>
                <w:rFonts w:ascii="Times New Roman" w:eastAsia="Times New Roman" w:hAnsi="Times New Roman" w:cs="Times New Roman"/>
                <w:sz w:val="24"/>
                <w:szCs w:val="24"/>
              </w:rPr>
            </w:pPr>
          </w:p>
          <w:p w14:paraId="6A94E90D" w14:textId="77777777" w:rsidR="00A84E11" w:rsidRPr="00604971" w:rsidRDefault="00000000">
            <w:pPr>
              <w:numPr>
                <w:ilvl w:val="0"/>
                <w:numId w:val="48"/>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encouraged to rest in between contractions.</w:t>
            </w:r>
          </w:p>
          <w:p w14:paraId="3941378A" w14:textId="77777777" w:rsidR="00A84E11" w:rsidRPr="00604971" w:rsidRDefault="00A84E11">
            <w:pPr>
              <w:spacing w:line="276" w:lineRule="auto"/>
              <w:ind w:left="360"/>
              <w:rPr>
                <w:rFonts w:ascii="Times New Roman" w:eastAsia="Times New Roman" w:hAnsi="Times New Roman" w:cs="Times New Roman"/>
                <w:sz w:val="24"/>
                <w:szCs w:val="24"/>
              </w:rPr>
            </w:pPr>
          </w:p>
          <w:p w14:paraId="2C7F709F" w14:textId="77777777" w:rsidR="00A84E11" w:rsidRPr="00604971" w:rsidRDefault="00000000">
            <w:pPr>
              <w:numPr>
                <w:ilvl w:val="0"/>
                <w:numId w:val="49"/>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 wet towel was used to clean the sweat from client’s body and face.</w:t>
            </w:r>
          </w:p>
          <w:p w14:paraId="5366793F" w14:textId="77777777" w:rsidR="00A84E11" w:rsidRPr="00604971" w:rsidRDefault="00A84E11">
            <w:pPr>
              <w:spacing w:line="276" w:lineRule="auto"/>
              <w:ind w:left="360"/>
              <w:rPr>
                <w:rFonts w:ascii="Times New Roman" w:eastAsia="Times New Roman" w:hAnsi="Times New Roman" w:cs="Times New Roman"/>
                <w:sz w:val="24"/>
                <w:szCs w:val="24"/>
              </w:rPr>
            </w:pPr>
          </w:p>
          <w:p w14:paraId="2ECCA0BC" w14:textId="77777777" w:rsidR="00A84E11" w:rsidRPr="00604971" w:rsidRDefault="00000000">
            <w:pPr>
              <w:numPr>
                <w:ilvl w:val="0"/>
                <w:numId w:val="50"/>
              </w:numPr>
              <w:spacing w:line="276" w:lineRule="auto"/>
              <w:ind w:left="360" w:hanging="360"/>
              <w:rPr>
                <w:sz w:val="24"/>
                <w:szCs w:val="24"/>
              </w:rPr>
            </w:pPr>
            <w:r w:rsidRPr="00604971">
              <w:rPr>
                <w:rFonts w:ascii="Times New Roman" w:eastAsia="Times New Roman" w:hAnsi="Times New Roman" w:cs="Times New Roman"/>
                <w:sz w:val="24"/>
                <w:szCs w:val="24"/>
              </w:rPr>
              <w:lastRenderedPageBreak/>
              <w:t>Nourishing fluids and light diet was served to replenish client’s energy and to ensure that she is well nourished.</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Pr>
          <w:p w14:paraId="3B792F50"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15/7/2025</w:t>
            </w:r>
          </w:p>
          <w:p w14:paraId="68B4D7C5"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6678FDFC"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5:30pm</w:t>
            </w:r>
          </w:p>
        </w:tc>
        <w:tc>
          <w:tcPr>
            <w:tcW w:w="2694" w:type="dxa"/>
            <w:tcBorders>
              <w:top w:val="single" w:sz="4" w:space="0" w:color="000000"/>
              <w:left w:val="single" w:sz="4" w:space="0" w:color="000000"/>
              <w:bottom w:val="single" w:sz="4" w:space="0" w:color="000000"/>
              <w:right w:val="single" w:sz="4" w:space="0" w:color="000000"/>
            </w:tcBorders>
            <w:shd w:val="clear" w:color="000000" w:fill="FFFFFF"/>
          </w:tcPr>
          <w:p w14:paraId="5235F63D"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Goal fully met as client verbalizing an increase in energy and midwife observing that client is coping well.</w:t>
            </w:r>
          </w:p>
        </w:tc>
      </w:tr>
    </w:tbl>
    <w:p w14:paraId="4A2E94FD" w14:textId="77777777" w:rsidR="00A84E11" w:rsidRPr="00604971" w:rsidRDefault="00A84E11">
      <w:pPr>
        <w:spacing w:line="480" w:lineRule="auto"/>
        <w:ind w:right="4"/>
        <w:rPr>
          <w:rFonts w:ascii="Times New Roman" w:eastAsia="Times New Roman" w:hAnsi="Times New Roman" w:cs="Times New Roman"/>
          <w:b/>
          <w:sz w:val="24"/>
          <w:szCs w:val="24"/>
        </w:rPr>
      </w:pPr>
    </w:p>
    <w:p w14:paraId="4ECA8CBB" w14:textId="77777777" w:rsidR="00A84E11" w:rsidRPr="00604971" w:rsidRDefault="00A84E11">
      <w:pPr>
        <w:spacing w:line="480" w:lineRule="auto"/>
        <w:ind w:right="4"/>
        <w:rPr>
          <w:rFonts w:ascii="Times New Roman" w:eastAsia="Times New Roman" w:hAnsi="Times New Roman" w:cs="Times New Roman"/>
          <w:b/>
          <w:sz w:val="24"/>
          <w:szCs w:val="24"/>
        </w:rPr>
      </w:pPr>
    </w:p>
    <w:tbl>
      <w:tblPr>
        <w:tblW w:w="14752" w:type="dxa"/>
        <w:tblInd w:w="98" w:type="dxa"/>
        <w:tblLook w:val="04A0" w:firstRow="1" w:lastRow="0" w:firstColumn="1" w:lastColumn="0" w:noHBand="0" w:noVBand="1"/>
      </w:tblPr>
      <w:tblGrid>
        <w:gridCol w:w="1070"/>
        <w:gridCol w:w="1564"/>
        <w:gridCol w:w="1604"/>
        <w:gridCol w:w="3002"/>
        <w:gridCol w:w="2551"/>
        <w:gridCol w:w="1985"/>
        <w:gridCol w:w="2976"/>
      </w:tblGrid>
      <w:tr w:rsidR="00A84E11" w:rsidRPr="00604971" w14:paraId="740AE319" w14:textId="77777777" w:rsidTr="007F4B5B">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7BF7A622"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265B7E30"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66F357B7"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3002" w:type="dxa"/>
            <w:tcBorders>
              <w:top w:val="single" w:sz="4" w:space="0" w:color="000000"/>
              <w:left w:val="single" w:sz="4" w:space="0" w:color="000000"/>
              <w:bottom w:val="single" w:sz="4" w:space="0" w:color="000000"/>
              <w:right w:val="single" w:sz="4" w:space="0" w:color="000000"/>
            </w:tcBorders>
            <w:shd w:val="clear" w:color="000000" w:fill="FFFFFF"/>
          </w:tcPr>
          <w:p w14:paraId="7342AA14"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14:paraId="4355AC67"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14:paraId="4C3C019D"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Pr>
          <w:p w14:paraId="360B502B"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A84E11" w:rsidRPr="00604971" w14:paraId="1CE6216F" w14:textId="77777777" w:rsidTr="007F4B5B">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70811C90"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15/07/25 At 3:30pm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165BCAB2"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Risk for perineal tears related to client frequently lifting the buttock up.</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345827BB"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will maintain an intact perineum during the second stage as evidenced by the student midwife observing intact perineum after delivery. </w:t>
            </w:r>
          </w:p>
          <w:p w14:paraId="0D85CE70" w14:textId="77777777" w:rsidR="00A84E11" w:rsidRPr="00604971" w:rsidRDefault="00A84E11">
            <w:pPr>
              <w:spacing w:line="254" w:lineRule="auto"/>
              <w:rPr>
                <w:sz w:val="24"/>
                <w:szCs w:val="24"/>
              </w:rPr>
            </w:pPr>
          </w:p>
        </w:tc>
        <w:tc>
          <w:tcPr>
            <w:tcW w:w="3002" w:type="dxa"/>
            <w:tcBorders>
              <w:top w:val="single" w:sz="4" w:space="0" w:color="000000"/>
              <w:left w:val="single" w:sz="4" w:space="0" w:color="000000"/>
              <w:bottom w:val="single" w:sz="4" w:space="0" w:color="000000"/>
              <w:right w:val="single" w:sz="4" w:space="0" w:color="000000"/>
            </w:tcBorders>
            <w:shd w:val="clear" w:color="000000" w:fill="FFFFFF"/>
          </w:tcPr>
          <w:p w14:paraId="3E88F7E4"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 Reassure client</w:t>
            </w:r>
          </w:p>
          <w:p w14:paraId="1B91F529"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Instruct client not to lift her buttocks.</w:t>
            </w:r>
          </w:p>
          <w:p w14:paraId="4F307ADC"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4BEB43C0"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Encourage client perform breathing exercise.</w:t>
            </w:r>
          </w:p>
          <w:p w14:paraId="66628948"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79ED117A" w14:textId="77777777" w:rsidR="00A84E11" w:rsidRPr="00604971" w:rsidRDefault="00A84E11">
            <w:pPr>
              <w:spacing w:line="254" w:lineRule="auto"/>
              <w:rPr>
                <w:rFonts w:ascii="Times New Roman" w:eastAsia="Times New Roman" w:hAnsi="Times New Roman" w:cs="Times New Roman"/>
                <w:sz w:val="24"/>
                <w:szCs w:val="24"/>
              </w:rPr>
            </w:pPr>
          </w:p>
          <w:p w14:paraId="0FC39B04"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Allow restitution and external rotation.</w:t>
            </w:r>
          </w:p>
          <w:p w14:paraId="2A7031E9" w14:textId="77777777" w:rsidR="00A84E11" w:rsidRPr="00604971" w:rsidRDefault="00A84E11">
            <w:pPr>
              <w:spacing w:line="254" w:lineRule="auto"/>
              <w:rPr>
                <w:rFonts w:ascii="Times New Roman" w:eastAsia="Times New Roman" w:hAnsi="Times New Roman" w:cs="Times New Roman"/>
                <w:sz w:val="24"/>
                <w:szCs w:val="24"/>
              </w:rPr>
            </w:pPr>
          </w:p>
          <w:p w14:paraId="148CC527" w14:textId="77777777" w:rsidR="00A84E11" w:rsidRPr="00604971" w:rsidRDefault="00A84E11">
            <w:pPr>
              <w:spacing w:line="254" w:lineRule="auto"/>
              <w:rPr>
                <w:rFonts w:ascii="Times New Roman" w:eastAsia="Times New Roman" w:hAnsi="Times New Roman" w:cs="Times New Roman"/>
                <w:sz w:val="24"/>
                <w:szCs w:val="24"/>
              </w:rPr>
            </w:pPr>
          </w:p>
          <w:p w14:paraId="6D192866" w14:textId="77777777" w:rsidR="00A84E11" w:rsidRPr="00604971" w:rsidRDefault="00A84E11">
            <w:pPr>
              <w:spacing w:line="254" w:lineRule="auto"/>
              <w:rPr>
                <w:rFonts w:ascii="Times New Roman" w:eastAsia="Times New Roman" w:hAnsi="Times New Roman" w:cs="Times New Roman"/>
                <w:sz w:val="24"/>
                <w:szCs w:val="24"/>
              </w:rPr>
            </w:pPr>
          </w:p>
          <w:p w14:paraId="74DAA41B" w14:textId="77777777" w:rsidR="00A84E11" w:rsidRPr="00604971" w:rsidRDefault="00A84E11">
            <w:pPr>
              <w:spacing w:line="254" w:lineRule="auto"/>
              <w:rPr>
                <w:rFonts w:ascii="Times New Roman" w:eastAsia="Times New Roman" w:hAnsi="Times New Roman" w:cs="Times New Roman"/>
                <w:sz w:val="24"/>
                <w:szCs w:val="24"/>
              </w:rPr>
            </w:pPr>
          </w:p>
          <w:p w14:paraId="491EB512"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5. Deliver the anterior and posterior shoulders.</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14:paraId="048E0BCD"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1. Client was reassured </w:t>
            </w:r>
          </w:p>
          <w:p w14:paraId="18DEB0BD"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29192D97"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Client was instructed not to lift her</w:t>
            </w:r>
          </w:p>
          <w:p w14:paraId="7136A72A"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buttocks up when pushing</w:t>
            </w:r>
          </w:p>
          <w:p w14:paraId="70B305B9"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to avoid perineal tears.</w:t>
            </w:r>
          </w:p>
          <w:p w14:paraId="4610B649" w14:textId="77777777" w:rsidR="00A84E11" w:rsidRPr="00604971" w:rsidRDefault="00A84E11">
            <w:pPr>
              <w:spacing w:line="254" w:lineRule="auto"/>
              <w:rPr>
                <w:rFonts w:ascii="Times New Roman" w:eastAsia="Times New Roman" w:hAnsi="Times New Roman" w:cs="Times New Roman"/>
                <w:sz w:val="24"/>
                <w:szCs w:val="24"/>
              </w:rPr>
            </w:pPr>
          </w:p>
          <w:p w14:paraId="4E7E4796"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Client was encouraged</w:t>
            </w:r>
          </w:p>
          <w:p w14:paraId="444DEBB5"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to perform breathing</w:t>
            </w:r>
          </w:p>
          <w:p w14:paraId="52764686"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exercise when contracting. </w:t>
            </w:r>
          </w:p>
          <w:p w14:paraId="3BB96FDF"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10AD33E9" w14:textId="77777777" w:rsidR="00A84E11" w:rsidRPr="00604971" w:rsidRDefault="00A84E11">
            <w:pPr>
              <w:spacing w:line="254" w:lineRule="auto"/>
              <w:rPr>
                <w:rFonts w:ascii="Times New Roman" w:eastAsia="Times New Roman" w:hAnsi="Times New Roman" w:cs="Times New Roman"/>
                <w:sz w:val="24"/>
                <w:szCs w:val="24"/>
              </w:rPr>
            </w:pPr>
          </w:p>
          <w:p w14:paraId="3FCB300C" w14:textId="77777777" w:rsidR="00A84E11" w:rsidRPr="00604971" w:rsidRDefault="00A84E11">
            <w:pPr>
              <w:spacing w:line="254" w:lineRule="auto"/>
              <w:rPr>
                <w:rFonts w:ascii="Times New Roman" w:eastAsia="Times New Roman" w:hAnsi="Times New Roman" w:cs="Times New Roman"/>
                <w:sz w:val="24"/>
                <w:szCs w:val="24"/>
              </w:rPr>
            </w:pPr>
          </w:p>
          <w:p w14:paraId="2C43FFD1" w14:textId="77777777" w:rsidR="00A84E11" w:rsidRPr="00604971" w:rsidRDefault="00A84E11">
            <w:pPr>
              <w:spacing w:line="254" w:lineRule="auto"/>
              <w:rPr>
                <w:rFonts w:ascii="Times New Roman" w:eastAsia="Times New Roman" w:hAnsi="Times New Roman" w:cs="Times New Roman"/>
                <w:sz w:val="24"/>
                <w:szCs w:val="24"/>
              </w:rPr>
            </w:pPr>
          </w:p>
          <w:p w14:paraId="31EFA519"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 Restitution and external</w:t>
            </w:r>
          </w:p>
          <w:p w14:paraId="4B805034"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rotation of the head was allowed to </w:t>
            </w:r>
          </w:p>
          <w:p w14:paraId="632673FF"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take place before delivery of the shoulders.</w:t>
            </w:r>
          </w:p>
          <w:p w14:paraId="76E0150B" w14:textId="77777777" w:rsidR="00A84E11" w:rsidRPr="00604971" w:rsidRDefault="00A84E11">
            <w:pPr>
              <w:spacing w:line="254" w:lineRule="auto"/>
              <w:rPr>
                <w:rFonts w:ascii="Times New Roman" w:eastAsia="Times New Roman" w:hAnsi="Times New Roman" w:cs="Times New Roman"/>
                <w:sz w:val="24"/>
                <w:szCs w:val="24"/>
              </w:rPr>
            </w:pPr>
          </w:p>
          <w:p w14:paraId="4E4B6333"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 The anterior and posterior shoulders</w:t>
            </w:r>
          </w:p>
          <w:p w14:paraId="1F26DB30"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was delivered by downwards</w:t>
            </w:r>
          </w:p>
          <w:p w14:paraId="01B13BDB"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traction and the posterior shoulders up ward traction.</w:t>
            </w:r>
          </w:p>
          <w:p w14:paraId="4F5FDB10" w14:textId="77777777" w:rsidR="00A84E11" w:rsidRPr="00604971" w:rsidRDefault="00A84E11">
            <w:pPr>
              <w:spacing w:line="254" w:lineRule="auto"/>
              <w:rPr>
                <w:rFonts w:ascii="Times New Roman" w:eastAsia="Times New Roman" w:hAnsi="Times New Roman" w:cs="Times New Roman"/>
                <w:sz w:val="24"/>
                <w:szCs w:val="24"/>
              </w:rPr>
            </w:pPr>
          </w:p>
          <w:p w14:paraId="551E149A" w14:textId="77777777" w:rsidR="00A84E11" w:rsidRPr="00604971" w:rsidRDefault="00A84E11">
            <w:pPr>
              <w:spacing w:line="254" w:lineRule="auto"/>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14:paraId="45796DA9"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lastRenderedPageBreak/>
              <w:t>15/07/25 at 3:50pm</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Pr>
          <w:p w14:paraId="53FE8C08"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Goal fully met as clients perineum was intact during the examination after delivery</w:t>
            </w:r>
          </w:p>
        </w:tc>
      </w:tr>
    </w:tbl>
    <w:p w14:paraId="355628B5" w14:textId="77777777" w:rsidR="007F4B5B" w:rsidRDefault="007F4B5B">
      <w:pPr>
        <w:spacing w:after="160" w:line="254" w:lineRule="auto"/>
        <w:ind w:right="4"/>
        <w:rPr>
          <w:rFonts w:ascii="Times New Roman" w:eastAsia="Times New Roman" w:hAnsi="Times New Roman" w:cs="Times New Roman"/>
          <w:sz w:val="24"/>
          <w:szCs w:val="24"/>
        </w:rPr>
        <w:sectPr w:rsidR="007F4B5B" w:rsidSect="007F4B5B">
          <w:pgSz w:w="16838" w:h="11906" w:orient="landscape"/>
          <w:pgMar w:top="1440" w:right="1440" w:bottom="1440" w:left="1440" w:header="0" w:footer="0" w:gutter="0"/>
          <w:cols w:space="720"/>
          <w:formProt w:val="0"/>
          <w:docGrid w:type="lines" w:linePitch="312"/>
        </w:sectPr>
      </w:pPr>
    </w:p>
    <w:p w14:paraId="58910395"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086A5A82" w14:textId="77777777" w:rsidR="00A84E11" w:rsidRPr="00604971" w:rsidRDefault="00000000" w:rsidP="00B95DA9">
      <w:pPr>
        <w:pStyle w:val="Heading"/>
        <w:jc w:val="center"/>
      </w:pPr>
      <w:r w:rsidRPr="00604971">
        <w:t>FOUR CHAPTER</w:t>
      </w:r>
    </w:p>
    <w:p w14:paraId="3D8ECA98" w14:textId="77777777" w:rsidR="00A84E11" w:rsidRPr="00604971" w:rsidRDefault="00000000" w:rsidP="00B95DA9">
      <w:pPr>
        <w:pStyle w:val="Heading1"/>
        <w:jc w:val="center"/>
      </w:pPr>
      <w:r w:rsidRPr="00604971">
        <w:t>MANAGEMENT OF PUERPERIUM</w:t>
      </w:r>
    </w:p>
    <w:p w14:paraId="3C6DFB07" w14:textId="3D45EC2D" w:rsidR="00A84E11" w:rsidRPr="00B95DA9"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This chapter includes the care of the mother, baby,</w:t>
      </w:r>
      <w:r w:rsidRPr="00604971">
        <w:rPr>
          <w:rFonts w:ascii="Times New Roman" w:eastAsia="Times New Roman" w:hAnsi="Times New Roman" w:cs="Times New Roman"/>
          <w:b/>
          <w:sz w:val="24"/>
          <w:szCs w:val="24"/>
        </w:rPr>
        <w:t xml:space="preserve"> </w:t>
      </w:r>
      <w:r w:rsidRPr="00604971">
        <w:rPr>
          <w:rFonts w:ascii="Times New Roman" w:eastAsia="Times New Roman" w:hAnsi="Times New Roman" w:cs="Times New Roman"/>
          <w:sz w:val="24"/>
          <w:szCs w:val="24"/>
        </w:rPr>
        <w:t>discharge, postnatal reviews, home visits and preparation of client for termination of the care, and the nursing care plan used during puerperium.</w:t>
      </w:r>
    </w:p>
    <w:p w14:paraId="17936229" w14:textId="77777777" w:rsidR="00A84E11" w:rsidRPr="00604971" w:rsidRDefault="00000000" w:rsidP="00B95DA9">
      <w:pPr>
        <w:pStyle w:val="Heading1"/>
        <w:jc w:val="center"/>
        <w:rPr>
          <w:bCs/>
        </w:rPr>
      </w:pPr>
      <w:r w:rsidRPr="00604971">
        <w:t>DAY OF DELIVERY  15</w:t>
      </w:r>
      <w:r w:rsidRPr="00604971">
        <w:rPr>
          <w:vertAlign w:val="superscript"/>
        </w:rPr>
        <w:t>TH</w:t>
      </w:r>
      <w:r w:rsidRPr="00604971">
        <w:t xml:space="preserve"> JULY,2025</w:t>
      </w:r>
    </w:p>
    <w:p w14:paraId="5F4CC203"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and her baby were in good condition and were transfer to the lying in ward after one hour skin to skin care. She was given a warm porridge and bread to eat which was prepared by her mother in-law.</w:t>
      </w:r>
    </w:p>
    <w:p w14:paraId="20771AC5"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later complained of after pains especially when the baby suckle her breast. She was reassured to continue breastfeeding the baby and I explained to her that this was due to involution of the uterus. She was served with Tablet Paracetamol 1000mg state to relieve pains. Her vital signs and other observations checked and recorded as follows;-</w:t>
      </w:r>
    </w:p>
    <w:p w14:paraId="4DFAF4D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36.7°C to 37.2°C</w:t>
      </w:r>
    </w:p>
    <w:p w14:paraId="485DB59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80bpm to 90bpm</w:t>
      </w:r>
    </w:p>
    <w:p w14:paraId="641794A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22cpm to 90cpm</w:t>
      </w:r>
    </w:p>
    <w:p w14:paraId="46D3D5C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105/65mmHg to 120/87mmHg</w:t>
      </w:r>
    </w:p>
    <w:p w14:paraId="4048B85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once</w:t>
      </w:r>
    </w:p>
    <w:p w14:paraId="768E14E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three times</w:t>
      </w:r>
    </w:p>
    <w:p w14:paraId="225AD79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rubra and moderate</w:t>
      </w:r>
    </w:p>
    <w:p w14:paraId="546EBC7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t>-          17cm</w:t>
      </w:r>
    </w:p>
    <w:p w14:paraId="5FD2F1BA" w14:textId="77777777" w:rsidR="00A84E11" w:rsidRPr="00604971" w:rsidRDefault="00A84E11">
      <w:pPr>
        <w:spacing w:line="360" w:lineRule="auto"/>
        <w:ind w:right="4"/>
        <w:rPr>
          <w:rFonts w:ascii="Times New Roman" w:eastAsia="Times New Roman" w:hAnsi="Times New Roman" w:cs="Times New Roman"/>
          <w:sz w:val="24"/>
          <w:szCs w:val="24"/>
        </w:rPr>
      </w:pPr>
    </w:p>
    <w:p w14:paraId="4811A9AD" w14:textId="77777777" w:rsidR="00A84E11" w:rsidRPr="00604971" w:rsidRDefault="00A84E11">
      <w:pPr>
        <w:spacing w:line="360" w:lineRule="auto"/>
        <w:ind w:right="4"/>
        <w:rPr>
          <w:rFonts w:ascii="Times New Roman" w:eastAsia="Times New Roman" w:hAnsi="Times New Roman" w:cs="Times New Roman"/>
          <w:sz w:val="24"/>
          <w:szCs w:val="24"/>
        </w:rPr>
      </w:pPr>
    </w:p>
    <w:p w14:paraId="4A13A768" w14:textId="77777777" w:rsidR="00A84E11" w:rsidRPr="00604971" w:rsidRDefault="00000000" w:rsidP="00B95DA9">
      <w:pPr>
        <w:pStyle w:val="Heading1"/>
        <w:jc w:val="center"/>
      </w:pPr>
      <w:r w:rsidRPr="00604971">
        <w:lastRenderedPageBreak/>
        <w:t>SUBSEQUENT CARE OF THE BABY</w:t>
      </w:r>
    </w:p>
    <w:p w14:paraId="5ADC618D" w14:textId="6516785C"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This starts from the first 60-90 minutes after skin-to-skin contact of baby with mother to provide warmth and to establish greater bonding.</w:t>
      </w:r>
    </w:p>
    <w:p w14:paraId="63C3EE34" w14:textId="77777777" w:rsidR="00A84E11" w:rsidRPr="00604971" w:rsidRDefault="00000000" w:rsidP="00B95DA9">
      <w:pPr>
        <w:pStyle w:val="Heading2"/>
        <w:jc w:val="center"/>
      </w:pPr>
      <w:r w:rsidRPr="00604971">
        <w:t>ESSENTIAL CARE OF THE NEWBORN</w:t>
      </w:r>
    </w:p>
    <w:p w14:paraId="11938E6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sought permission from the baby’s mother and explained procedure to her. I washed my hands and collected the baby from the mother and covered her with cot sheet and sent baby to the examination table close to the mother. Baby was active and the skin color was pink. Eye care was done by applying tetracycline eye ointment on both eyes to prevent eye infections such as ophthalmic neonatorum.</w:t>
      </w:r>
    </w:p>
    <w:p w14:paraId="708DA8B4" w14:textId="365952B6"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Injection Vitamin k 1mg was given intramuscularly at the mid anterior lateral thigh of the baby to prevent bleeding. The cord was inspected for bleeding and cleaned with Chlorhexidine Gel. The weight of the baby was 3.</w:t>
      </w:r>
      <w:r w:rsidR="00A90189">
        <w:rPr>
          <w:rFonts w:ascii="Times New Roman" w:eastAsia="Times New Roman" w:hAnsi="Times New Roman" w:cs="Times New Roman"/>
          <w:sz w:val="24"/>
          <w:szCs w:val="24"/>
        </w:rPr>
        <w:t>0</w:t>
      </w:r>
      <w:r w:rsidRPr="00604971">
        <w:rPr>
          <w:rFonts w:ascii="Times New Roman" w:eastAsia="Times New Roman" w:hAnsi="Times New Roman" w:cs="Times New Roman"/>
          <w:sz w:val="24"/>
          <w:szCs w:val="24"/>
        </w:rPr>
        <w:t>kg</w:t>
      </w:r>
    </w:p>
    <w:p w14:paraId="090367F3" w14:textId="77777777" w:rsidR="00A84E11" w:rsidRPr="00604971" w:rsidRDefault="00A84E11">
      <w:pPr>
        <w:ind w:right="4"/>
        <w:rPr>
          <w:rFonts w:ascii="Times New Roman" w:eastAsia="Times New Roman" w:hAnsi="Times New Roman" w:cs="Times New Roman"/>
          <w:sz w:val="24"/>
          <w:szCs w:val="24"/>
        </w:rPr>
      </w:pPr>
    </w:p>
    <w:p w14:paraId="4F00BB46" w14:textId="43823699"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Baby’s vital signs and other observations checked and recorded as </w:t>
      </w:r>
      <w:r w:rsidR="00A90189" w:rsidRPr="00604971">
        <w:rPr>
          <w:rFonts w:ascii="Times New Roman" w:eastAsia="Times New Roman" w:hAnsi="Times New Roman" w:cs="Times New Roman"/>
          <w:sz w:val="24"/>
          <w:szCs w:val="24"/>
        </w:rPr>
        <w:t>follows; -</w:t>
      </w:r>
    </w:p>
    <w:p w14:paraId="4B3FC55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5B09966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Rate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144bpm</w:t>
      </w:r>
    </w:p>
    <w:p w14:paraId="3EB6A49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46cpm</w:t>
      </w:r>
    </w:p>
    <w:p w14:paraId="256DF8C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Meconium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once (dark green)</w:t>
      </w:r>
    </w:p>
    <w:p w14:paraId="2962124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once</w:t>
      </w:r>
    </w:p>
    <w:p w14:paraId="1DCDA275" w14:textId="77777777" w:rsidR="00A84E11" w:rsidRPr="00604971" w:rsidRDefault="00A84E11">
      <w:pPr>
        <w:spacing w:line="480" w:lineRule="auto"/>
        <w:ind w:right="4"/>
        <w:rPr>
          <w:rFonts w:ascii="Times New Roman" w:eastAsia="Times New Roman" w:hAnsi="Times New Roman" w:cs="Times New Roman"/>
          <w:b/>
          <w:sz w:val="24"/>
          <w:szCs w:val="24"/>
        </w:rPr>
      </w:pPr>
    </w:p>
    <w:p w14:paraId="2EE1B1B6" w14:textId="77777777" w:rsidR="00A84E11" w:rsidRPr="00604971" w:rsidRDefault="00A84E11">
      <w:pPr>
        <w:spacing w:line="480" w:lineRule="auto"/>
        <w:ind w:right="4"/>
        <w:rPr>
          <w:rFonts w:ascii="Times New Roman" w:eastAsia="Times New Roman" w:hAnsi="Times New Roman" w:cs="Times New Roman"/>
          <w:b/>
          <w:sz w:val="24"/>
          <w:szCs w:val="24"/>
        </w:rPr>
      </w:pPr>
    </w:p>
    <w:p w14:paraId="5B3CA894" w14:textId="77777777" w:rsidR="00A84E11" w:rsidRDefault="00A84E11">
      <w:pPr>
        <w:spacing w:line="480" w:lineRule="auto"/>
        <w:ind w:right="4"/>
        <w:rPr>
          <w:rFonts w:ascii="Times New Roman" w:eastAsia="Times New Roman" w:hAnsi="Times New Roman" w:cs="Times New Roman"/>
          <w:b/>
          <w:sz w:val="24"/>
          <w:szCs w:val="24"/>
        </w:rPr>
      </w:pPr>
    </w:p>
    <w:p w14:paraId="30131CFD" w14:textId="77777777" w:rsidR="00B95DA9" w:rsidRDefault="00B95DA9">
      <w:pPr>
        <w:spacing w:line="480" w:lineRule="auto"/>
        <w:ind w:right="4"/>
        <w:rPr>
          <w:rFonts w:ascii="Times New Roman" w:eastAsia="Times New Roman" w:hAnsi="Times New Roman" w:cs="Times New Roman"/>
          <w:b/>
          <w:sz w:val="24"/>
          <w:szCs w:val="24"/>
        </w:rPr>
      </w:pPr>
    </w:p>
    <w:p w14:paraId="163F4F7A" w14:textId="77777777" w:rsidR="00CD6806" w:rsidRPr="00604971" w:rsidRDefault="00CD6806">
      <w:pPr>
        <w:spacing w:line="480" w:lineRule="auto"/>
        <w:ind w:right="4"/>
        <w:rPr>
          <w:rFonts w:ascii="Times New Roman" w:eastAsia="Times New Roman" w:hAnsi="Times New Roman" w:cs="Times New Roman"/>
          <w:b/>
          <w:sz w:val="24"/>
          <w:szCs w:val="24"/>
        </w:rPr>
      </w:pPr>
    </w:p>
    <w:p w14:paraId="2810E4A8" w14:textId="77777777" w:rsidR="00A84E11" w:rsidRPr="00604971" w:rsidRDefault="00000000" w:rsidP="00595F2E">
      <w:pPr>
        <w:pStyle w:val="Heading1"/>
        <w:jc w:val="center"/>
      </w:pPr>
      <w:r w:rsidRPr="00604971">
        <w:lastRenderedPageBreak/>
        <w:t>PHYSICAL EXAMINATION OF THE BABY</w:t>
      </w:r>
    </w:p>
    <w:p w14:paraId="3365626A" w14:textId="34CC05E1"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 explained procedure to Madam E.B in the presence of her mother in-law that I was going to carry out a </w:t>
      </w:r>
      <w:r w:rsidR="00A90189" w:rsidRPr="00604971">
        <w:rPr>
          <w:rFonts w:ascii="Times New Roman" w:eastAsia="Times New Roman" w:hAnsi="Times New Roman" w:cs="Times New Roman"/>
          <w:sz w:val="24"/>
          <w:szCs w:val="24"/>
        </w:rPr>
        <w:t>head-to-toe</w:t>
      </w:r>
      <w:r w:rsidRPr="00604971">
        <w:rPr>
          <w:rFonts w:ascii="Times New Roman" w:eastAsia="Times New Roman" w:hAnsi="Times New Roman" w:cs="Times New Roman"/>
          <w:sz w:val="24"/>
          <w:szCs w:val="24"/>
        </w:rPr>
        <w:t xml:space="preserve"> examination of the baby. I did the examination in their presence. I closed all nearby windows and doors and switched of the fan. I washed my hands, dried and warmed them. I undressed the baby and laid her on a flat surface and covered her with a clean cot sheet. The general appearance was good, the skin was pink. On examination the size of the head was average. The sutures and fontanelles were neither sunken nor bulging and was pulsating normally. There was no caput succedaneum. The eyes were symmetrical and well aligned with the ears. The eyes were clear with no discharge or blood stain on them. The conjunctiva was pink and sclera was clear with no signs of jaundice. The ears were without any discharges the auditory meatus was patent. The nose patent with no discharges, nasal septum was present. The mouth was moist with an intact palate. No false teeth or tongue tie was found. Suckling, rooting and swallowing reflexes were present. The neck was easily rotated without any swelling. Positions of the breast were all normal. The upper extremities were equal in length with no extra digits, missing finger or webbed finger, palmer creases were present and the nail beds were pinkish. On abdominal examination, the abdomen was rounded and soft. The umbilical cord was centrally situated with no bleeding had 3 vessels, two arteries and a vein. The labia major covered the labia minor. There was no abnormalities discharge. The anus was patent since the baby passed urine and meconium after birth. The lower extremities were examined but no abnormalities were detected. The legs were well flexed. On inspection of the vertebral column, it was normal without any abnormalities like spinal bifida. The baby had her first immunization of injection Bacillus Chalmette Guerin </w:t>
      </w:r>
      <w:r w:rsidRPr="00604971">
        <w:rPr>
          <w:rFonts w:ascii="Times New Roman" w:eastAsia="Times New Roman" w:hAnsi="Times New Roman" w:cs="Times New Roman"/>
          <w:sz w:val="24"/>
          <w:szCs w:val="24"/>
        </w:rPr>
        <w:lastRenderedPageBreak/>
        <w:t>(BCG) 0.5mls at the right upper hand intradermal and Oral Polio vaccine 2 drops to protect the baby against tuberculosis and poliomyelitis. The tape measure was used to measure the full length, head and chest circumference of the baby. All findings and other observations were communicated to the parents and recorded.</w:t>
      </w:r>
    </w:p>
    <w:p w14:paraId="0FA92F1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Full length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51cm</w:t>
      </w:r>
    </w:p>
    <w:p w14:paraId="3B7F6BBA"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Head circumference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36cm</w:t>
      </w:r>
    </w:p>
    <w:p w14:paraId="6FF00DE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Chest circumference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34cm</w:t>
      </w:r>
    </w:p>
    <w:p w14:paraId="6999519B" w14:textId="5E5448CF" w:rsidR="00CD6806" w:rsidRDefault="00CD680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27A16FF" w14:textId="77777777" w:rsidR="00A84E11" w:rsidRPr="00CD6806" w:rsidRDefault="00A84E11" w:rsidP="00CD6806">
      <w:pPr>
        <w:keepNext/>
        <w:keepLines/>
        <w:spacing w:line="480" w:lineRule="auto"/>
        <w:ind w:right="4"/>
        <w:rPr>
          <w:rFonts w:ascii="Times New Roman" w:eastAsia="Times New Roman" w:hAnsi="Times New Roman" w:cs="Times New Roman"/>
          <w:sz w:val="24"/>
          <w:szCs w:val="24"/>
        </w:rPr>
      </w:pPr>
    </w:p>
    <w:p w14:paraId="58A52614" w14:textId="77777777" w:rsidR="00A84E11" w:rsidRPr="00604971" w:rsidRDefault="00000000" w:rsidP="00595F2E">
      <w:pPr>
        <w:pStyle w:val="Heading1"/>
        <w:jc w:val="center"/>
      </w:pPr>
      <w:r w:rsidRPr="00604971">
        <w:t>FIRST DAY OF PUERPERIUM [16TH JULY.2025]</w:t>
      </w:r>
    </w:p>
    <w:p w14:paraId="2FC0150D" w14:textId="77777777" w:rsidR="00A84E11" w:rsidRPr="00604971" w:rsidRDefault="00000000" w:rsidP="00595F2E">
      <w:pPr>
        <w:pStyle w:val="Heading2"/>
      </w:pPr>
      <w:r w:rsidRPr="00604971">
        <w:t>MORNING</w:t>
      </w:r>
      <w:r w:rsidRPr="00604971">
        <w:tab/>
      </w:r>
    </w:p>
    <w:p w14:paraId="70B8B182" w14:textId="77777777" w:rsidR="00A84E11" w:rsidRPr="00604971" w:rsidRDefault="00000000" w:rsidP="00595F2E">
      <w:pPr>
        <w:pStyle w:val="Heading2"/>
      </w:pPr>
      <w:r w:rsidRPr="00604971">
        <w:t>MOTHER</w:t>
      </w:r>
    </w:p>
    <w:p w14:paraId="3C621632" w14:textId="33749970"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and her baby had a sound sleep the previous night. Madam E.B had a warm bath, her fundal height was measured as 1</w:t>
      </w:r>
      <w:r w:rsidR="00A90189">
        <w:rPr>
          <w:rFonts w:ascii="Times New Roman" w:eastAsia="Times New Roman" w:hAnsi="Times New Roman" w:cs="Times New Roman"/>
          <w:sz w:val="24"/>
          <w:szCs w:val="24"/>
        </w:rPr>
        <w:t>7</w:t>
      </w:r>
      <w:r w:rsidRPr="00604971">
        <w:rPr>
          <w:rFonts w:ascii="Times New Roman" w:eastAsia="Times New Roman" w:hAnsi="Times New Roman" w:cs="Times New Roman"/>
          <w:sz w:val="24"/>
          <w:szCs w:val="24"/>
        </w:rPr>
        <w:t>cm. Lochia was red and moderate with no clots. Madam E.B  and her mother-in-law were informed during the morning about her discharge. Client had her breakfast and other vital signs and observations were checked and recorded as follows;-</w:t>
      </w:r>
    </w:p>
    <w:p w14:paraId="0724FE7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328A336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75bpm</w:t>
      </w:r>
    </w:p>
    <w:p w14:paraId="4E8CAAB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20cpm</w:t>
      </w:r>
    </w:p>
    <w:p w14:paraId="394EFAE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110/60mmHg</w:t>
      </w:r>
    </w:p>
    <w:p w14:paraId="5FF26C4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            Rubra and moderate</w:t>
      </w:r>
    </w:p>
    <w:p w14:paraId="1C24A15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3 times</w:t>
      </w:r>
    </w:p>
    <w:p w14:paraId="41914279" w14:textId="77E55C4C" w:rsidR="00A84E11" w:rsidRPr="00604971"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t xml:space="preserve">            -            once</w:t>
      </w:r>
    </w:p>
    <w:p w14:paraId="1FE800F8" w14:textId="77777777" w:rsidR="00A84E11" w:rsidRPr="00604971" w:rsidRDefault="00000000" w:rsidP="00595F2E">
      <w:pPr>
        <w:pStyle w:val="Heading2"/>
      </w:pPr>
      <w:r w:rsidRPr="00604971">
        <w:t>THE BABY</w:t>
      </w:r>
    </w:p>
    <w:p w14:paraId="75E94EC7"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washed my hands with soap and water and dried with a clean towel. I then put on my examination gloves. Head to toe examination was performed on the baby without any abnormalities like discharging eyes, jaundice or cord bleeding detected. I then removed the examination gloves and washed my hands with soap and water and dried with a clean towel and then put on my examination gloves to give the baby her first bath. Baby’s vital signs and other observations checked and recorded as follows;-</w:t>
      </w:r>
    </w:p>
    <w:p w14:paraId="14C2FC7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36.8</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41ACB43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140bpm</w:t>
      </w:r>
    </w:p>
    <w:p w14:paraId="66C7DF5D"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40cpm</w:t>
      </w:r>
    </w:p>
    <w:p w14:paraId="6418D054" w14:textId="4E98D406"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w:t>
      </w:r>
      <w:r w:rsidR="00A147B3">
        <w:rPr>
          <w:rFonts w:ascii="Times New Roman" w:eastAsia="Times New Roman" w:hAnsi="Times New Roman" w:cs="Times New Roman"/>
          <w:sz w:val="24"/>
          <w:szCs w:val="24"/>
        </w:rPr>
        <w:t>0</w:t>
      </w:r>
      <w:r w:rsidRPr="00604971">
        <w:rPr>
          <w:rFonts w:ascii="Times New Roman" w:eastAsia="Times New Roman" w:hAnsi="Times New Roman" w:cs="Times New Roman"/>
          <w:sz w:val="24"/>
          <w:szCs w:val="24"/>
        </w:rPr>
        <w:t>kg</w:t>
      </w:r>
    </w:p>
    <w:p w14:paraId="04AB03F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2332EE2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Meconium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once</w:t>
      </w:r>
    </w:p>
    <w:p w14:paraId="7919EAD0" w14:textId="77777777" w:rsidR="00A84E11" w:rsidRPr="00604971" w:rsidRDefault="00A84E11">
      <w:pPr>
        <w:spacing w:line="360" w:lineRule="auto"/>
        <w:ind w:right="4"/>
        <w:rPr>
          <w:rFonts w:ascii="Times New Roman" w:eastAsia="Times New Roman" w:hAnsi="Times New Roman" w:cs="Times New Roman"/>
          <w:sz w:val="24"/>
          <w:szCs w:val="24"/>
        </w:rPr>
      </w:pPr>
    </w:p>
    <w:p w14:paraId="4316C901" w14:textId="77777777" w:rsidR="00A84E11" w:rsidRPr="00604971" w:rsidRDefault="00A84E11">
      <w:pPr>
        <w:spacing w:line="360" w:lineRule="auto"/>
        <w:ind w:right="4"/>
        <w:rPr>
          <w:rFonts w:ascii="Times New Roman" w:eastAsia="Times New Roman" w:hAnsi="Times New Roman" w:cs="Times New Roman"/>
          <w:sz w:val="24"/>
          <w:szCs w:val="24"/>
        </w:rPr>
      </w:pPr>
    </w:p>
    <w:p w14:paraId="2C84AE2A" w14:textId="77777777" w:rsidR="00A84E11" w:rsidRPr="00604971" w:rsidRDefault="00A84E11">
      <w:pPr>
        <w:spacing w:line="360" w:lineRule="auto"/>
        <w:ind w:right="4"/>
        <w:rPr>
          <w:rFonts w:ascii="Times New Roman" w:eastAsia="Times New Roman" w:hAnsi="Times New Roman" w:cs="Times New Roman"/>
          <w:sz w:val="24"/>
          <w:szCs w:val="24"/>
        </w:rPr>
      </w:pPr>
    </w:p>
    <w:p w14:paraId="4C68B0B7" w14:textId="77777777" w:rsidR="00A84E11" w:rsidRPr="00604971" w:rsidRDefault="00A84E11">
      <w:pPr>
        <w:spacing w:line="360" w:lineRule="auto"/>
        <w:ind w:right="4"/>
        <w:rPr>
          <w:rFonts w:ascii="Times New Roman" w:eastAsia="Times New Roman" w:hAnsi="Times New Roman" w:cs="Times New Roman"/>
          <w:sz w:val="24"/>
          <w:szCs w:val="24"/>
        </w:rPr>
      </w:pPr>
    </w:p>
    <w:p w14:paraId="15485911" w14:textId="77777777" w:rsidR="00A84E11" w:rsidRPr="00604971" w:rsidRDefault="00A84E11">
      <w:pPr>
        <w:spacing w:line="360" w:lineRule="auto"/>
        <w:ind w:right="4"/>
        <w:rPr>
          <w:rFonts w:ascii="Times New Roman" w:eastAsia="Times New Roman" w:hAnsi="Times New Roman" w:cs="Times New Roman"/>
          <w:sz w:val="24"/>
          <w:szCs w:val="24"/>
        </w:rPr>
      </w:pPr>
    </w:p>
    <w:p w14:paraId="5D7B5BC5" w14:textId="77777777" w:rsidR="00A84E11" w:rsidRPr="00604971" w:rsidRDefault="00A84E11">
      <w:pPr>
        <w:spacing w:line="360" w:lineRule="auto"/>
        <w:ind w:right="4"/>
        <w:rPr>
          <w:rFonts w:ascii="Times New Roman" w:eastAsia="Times New Roman" w:hAnsi="Times New Roman" w:cs="Times New Roman"/>
          <w:sz w:val="24"/>
          <w:szCs w:val="24"/>
        </w:rPr>
      </w:pPr>
    </w:p>
    <w:p w14:paraId="5CCABEAE" w14:textId="77777777" w:rsidR="00A84E11" w:rsidRPr="00604971" w:rsidRDefault="00A84E11">
      <w:pPr>
        <w:spacing w:line="360" w:lineRule="auto"/>
        <w:ind w:right="4"/>
        <w:rPr>
          <w:rFonts w:ascii="Times New Roman" w:eastAsia="Times New Roman" w:hAnsi="Times New Roman" w:cs="Times New Roman"/>
          <w:sz w:val="24"/>
          <w:szCs w:val="24"/>
        </w:rPr>
      </w:pPr>
    </w:p>
    <w:p w14:paraId="4AFF7768" w14:textId="77777777" w:rsidR="00A84E11" w:rsidRPr="00604971" w:rsidRDefault="00A84E11">
      <w:pPr>
        <w:spacing w:line="360" w:lineRule="auto"/>
        <w:ind w:right="4"/>
        <w:rPr>
          <w:rFonts w:ascii="Times New Roman" w:eastAsia="Times New Roman" w:hAnsi="Times New Roman" w:cs="Times New Roman"/>
          <w:sz w:val="24"/>
          <w:szCs w:val="24"/>
        </w:rPr>
      </w:pPr>
    </w:p>
    <w:p w14:paraId="100A9773" w14:textId="77777777" w:rsidR="00A84E11" w:rsidRPr="00604971" w:rsidRDefault="00A84E11">
      <w:pPr>
        <w:spacing w:line="360" w:lineRule="auto"/>
        <w:ind w:right="4"/>
        <w:rPr>
          <w:rFonts w:ascii="Times New Roman" w:eastAsia="Times New Roman" w:hAnsi="Times New Roman" w:cs="Times New Roman"/>
          <w:sz w:val="24"/>
          <w:szCs w:val="24"/>
        </w:rPr>
      </w:pPr>
    </w:p>
    <w:p w14:paraId="7B7451CA" w14:textId="77777777" w:rsidR="00A84E11" w:rsidRPr="00604971" w:rsidRDefault="00A84E11">
      <w:pPr>
        <w:spacing w:line="360" w:lineRule="auto"/>
        <w:ind w:right="4"/>
        <w:rPr>
          <w:rFonts w:ascii="Times New Roman" w:eastAsia="Times New Roman" w:hAnsi="Times New Roman" w:cs="Times New Roman"/>
          <w:sz w:val="24"/>
          <w:szCs w:val="24"/>
        </w:rPr>
      </w:pPr>
    </w:p>
    <w:p w14:paraId="1D154E8D" w14:textId="77777777" w:rsidR="00A84E11" w:rsidRPr="00604971" w:rsidRDefault="00A84E11">
      <w:pPr>
        <w:spacing w:line="360" w:lineRule="auto"/>
        <w:ind w:right="4"/>
        <w:rPr>
          <w:rFonts w:ascii="Times New Roman" w:eastAsia="Times New Roman" w:hAnsi="Times New Roman" w:cs="Times New Roman"/>
          <w:sz w:val="24"/>
          <w:szCs w:val="24"/>
        </w:rPr>
      </w:pPr>
    </w:p>
    <w:p w14:paraId="68894BF6" w14:textId="77777777" w:rsidR="00A84E11" w:rsidRPr="00604971" w:rsidRDefault="00A84E11">
      <w:pPr>
        <w:spacing w:line="360" w:lineRule="auto"/>
        <w:ind w:right="4"/>
        <w:rPr>
          <w:rFonts w:ascii="Times New Roman" w:eastAsia="Times New Roman" w:hAnsi="Times New Roman" w:cs="Times New Roman"/>
          <w:sz w:val="24"/>
          <w:szCs w:val="24"/>
        </w:rPr>
      </w:pPr>
    </w:p>
    <w:p w14:paraId="2DF124FA" w14:textId="77777777" w:rsidR="00A84E11" w:rsidRPr="00604971" w:rsidRDefault="00A84E11">
      <w:pPr>
        <w:spacing w:line="360" w:lineRule="auto"/>
        <w:ind w:right="4"/>
        <w:rPr>
          <w:rFonts w:ascii="Times New Roman" w:eastAsia="Times New Roman" w:hAnsi="Times New Roman" w:cs="Times New Roman"/>
          <w:sz w:val="24"/>
          <w:szCs w:val="24"/>
        </w:rPr>
      </w:pPr>
    </w:p>
    <w:p w14:paraId="71E2906F" w14:textId="3512C53F" w:rsidR="00A84E11" w:rsidRPr="00604971" w:rsidRDefault="00CD6806" w:rsidP="00595F2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DF6610" w14:textId="77777777" w:rsidR="00A84E11" w:rsidRPr="00604971" w:rsidRDefault="00000000" w:rsidP="00595F2E">
      <w:pPr>
        <w:pStyle w:val="Heading2"/>
        <w:jc w:val="center"/>
      </w:pPr>
      <w:r w:rsidRPr="00604971">
        <w:lastRenderedPageBreak/>
        <w:t>FIRST BABY BATH (A DAY AFTER DELIVERY)</w:t>
      </w:r>
    </w:p>
    <w:p w14:paraId="260804AF"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The baby was given a warm bath a day after delivery. Temperature was check early to detect any abnormalities. I informed Madam E.B of the baby’s bath and explained procedure to the mother. Madam E.B was offer a seat to observe and practice it at home.  Baby’s items were collected and arranged for the bath as follows;-</w:t>
      </w:r>
    </w:p>
    <w:p w14:paraId="09713A3A"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 sterile tray containing sterile cotton wool swabs, sterile cord clamps, sterile water for the eyes, Cord scissors. In addition to the tray was Jug of hot water, Jug of cold water, Chlorhexidine Gel, Bath towels, Sponge, Soap, Baby comb, Baby oil, Baby dresses, diapers, Face towels, Sterile gloves and examination gloves.</w:t>
      </w:r>
    </w:p>
    <w:p w14:paraId="3F4135E6"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Bottom shelf containing Bath basin, Dirty linen bin, Mackintosh apron, Receiver for used swabs.</w:t>
      </w:r>
    </w:p>
    <w:p w14:paraId="6E92DD02"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used my elbow to test for temperature of water which was normal. Plastic apron was put on, I washed and dried my hands. Baby was put on a flat surface and undressed. She was wrapped in a sheet and baby’s eyes were cleaned with sterile gauze soaked in warm water.</w:t>
      </w:r>
    </w:p>
    <w:p w14:paraId="58C62EAB" w14:textId="1BCBE9FD" w:rsidR="00A84E1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Face towel was used to damp the face. I supported the nape and plugged baby’s ears with two fingers, the hair was washed with soapy sponge, rinsed and dried. The arms and front of the trunk to the feet were washed. I then turned the back with one arm supporting the chest and washed the back down to the feet. Baby’s body was immersed in a bath of warm water and rinsed thoroughly and placed on a clean cot sheet. Towel was used to dry baby, paying attention to the skin folds. I applied baby oil on the hair and body, wore her socks and cap and dressed baby up.</w:t>
      </w:r>
    </w:p>
    <w:p w14:paraId="051EABD6" w14:textId="77777777" w:rsidR="00595F2E" w:rsidRDefault="00595F2E">
      <w:pPr>
        <w:spacing w:line="480" w:lineRule="auto"/>
        <w:ind w:right="4"/>
        <w:rPr>
          <w:rFonts w:ascii="Times New Roman" w:eastAsia="Times New Roman" w:hAnsi="Times New Roman" w:cs="Times New Roman"/>
          <w:sz w:val="24"/>
          <w:szCs w:val="24"/>
        </w:rPr>
      </w:pPr>
    </w:p>
    <w:p w14:paraId="5E0108FB" w14:textId="77777777" w:rsidR="00595F2E" w:rsidRPr="00604971" w:rsidRDefault="00595F2E">
      <w:pPr>
        <w:spacing w:line="480" w:lineRule="auto"/>
        <w:ind w:right="4"/>
        <w:rPr>
          <w:rFonts w:ascii="Times New Roman" w:eastAsia="Times New Roman" w:hAnsi="Times New Roman" w:cs="Times New Roman"/>
          <w:sz w:val="24"/>
          <w:szCs w:val="24"/>
        </w:rPr>
      </w:pPr>
    </w:p>
    <w:p w14:paraId="32C259D9" w14:textId="77777777" w:rsidR="00A84E11" w:rsidRPr="00604971" w:rsidRDefault="00000000" w:rsidP="00595F2E">
      <w:pPr>
        <w:pStyle w:val="Heading2"/>
      </w:pPr>
      <w:r w:rsidRPr="00604971">
        <w:lastRenderedPageBreak/>
        <w:t>BABY’S CORD DRESSING</w:t>
      </w:r>
    </w:p>
    <w:p w14:paraId="548563D0" w14:textId="32DD6528"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Cord dressing was done using chlorhexidine solution in the presence of the mother. A sterile tray was set containing chlorhexidine gel 7.1%, sterile cotton wool swab, sterile gloves, cord clamp, and receiver. I look the baby from the mother and placed her on a flat surface. I wore a </w:t>
      </w:r>
      <w:r w:rsidR="00A147B3" w:rsidRPr="00604971">
        <w:rPr>
          <w:rFonts w:ascii="Times New Roman" w:eastAsia="Times New Roman" w:hAnsi="Times New Roman" w:cs="Times New Roman"/>
          <w:sz w:val="24"/>
          <w:szCs w:val="24"/>
        </w:rPr>
        <w:t>surgical glove</w:t>
      </w:r>
      <w:r w:rsidRPr="00604971">
        <w:rPr>
          <w:rFonts w:ascii="Times New Roman" w:eastAsia="Times New Roman" w:hAnsi="Times New Roman" w:cs="Times New Roman"/>
          <w:sz w:val="24"/>
          <w:szCs w:val="24"/>
        </w:rPr>
        <w:t xml:space="preserve">, exposing the cord and examined the cord with no abnormalities detected. The clam was checked for any looseness and there was none. The stem of the cord was held with a dry cotton wool swab and open the lid on the tube, using the sharp end of the lid to break open the cover on the tube for the first time. Applying the gel from tip, ensuring gel spreads around the cord. Using the index finger, the gel was gently spread on the stump and surrounding areas. Madam E.B was educated on cord dressing as she observed and also counselled her not to apply any other foreign material like tomatoes or ashes to dress the cord. The cord was exposed to dry. The gloves were removed, hands washed and dried with a clean towel. Baby was wrapped in a warm cot sheet and handed over to the mother to breastfeed.  </w:t>
      </w:r>
    </w:p>
    <w:p w14:paraId="3DAE70F5" w14:textId="307EF445" w:rsidR="00A84E11" w:rsidRPr="00595F2E" w:rsidRDefault="00A147B3" w:rsidP="00595F2E">
      <w:pPr>
        <w:pStyle w:val="Heading2"/>
        <w:jc w:val="center"/>
      </w:pPr>
      <w:r>
        <w:br w:type="page"/>
      </w:r>
      <w:r w:rsidRPr="00595F2E">
        <w:lastRenderedPageBreak/>
        <w:t>EDUCATION BEFORE DISCHARGE</w:t>
      </w:r>
    </w:p>
    <w:p w14:paraId="3160AE5F"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and her mother in-law were informed about their discharge that morning. Madam E.B was educated on the importance of exclusive breastfeeding for six months and how to practice it when she resumes work. She was informed to breastfeed on demand especially at night and also reminded to express breast milk for her baby after she has resume work. She was told to at least bath twice daily, change her perineal pad any time it got soiled and wash hands after changing the perineal pad and baby’s diapers. She should also ensure that her under wears are well washed and dried before wearing to prevent infection. </w:t>
      </w:r>
    </w:p>
    <w:p w14:paraId="37A11CE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was educated on family planning, rest and sleep at least 2 hours in the day and 8 hours at night, postnatal exercise to strength the pelvic muscles and environmental hygiene.</w:t>
      </w:r>
    </w:p>
    <w:p w14:paraId="71AFDA3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The need to attend postnatal and child welfare clinic to complete immunization schedule was also mentioned. She was also educated on frequent changing of baby’s diapers or napkins to prevent nappy rash and observe baby’s cry and sleeping pattern and report on any abnormalities.</w:t>
      </w:r>
    </w:p>
    <w:p w14:paraId="29BD4031" w14:textId="78DC5112" w:rsidR="00A84E11" w:rsidRPr="00604971" w:rsidRDefault="00000000" w:rsidP="00CD6806">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was also reminded to register the baby at the birth and deaths within 21 days after naming the child. Madam E.B was informed to visit the clinic for first postnatal care on 17</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which is the third day after delivery. Madam E.B was discharged home at 10:00am and I promised to visit them in the evening. I saw them off to the hospital’s gate to board a vehicle home. She was served with the following drugs; </w:t>
      </w:r>
    </w:p>
    <w:p w14:paraId="6B09937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Tablet Folic Acid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5mg daily x 30 days</w:t>
      </w:r>
    </w:p>
    <w:p w14:paraId="50B55EB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Tablet Metronidazole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400mg x 7days</w:t>
      </w:r>
    </w:p>
    <w:p w14:paraId="030043B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Capsule Amoxicillin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500mg x 7 days</w:t>
      </w:r>
    </w:p>
    <w:p w14:paraId="0069C49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Tablet Paracetamol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1000mg x 5days</w:t>
      </w:r>
    </w:p>
    <w:p w14:paraId="567030D0" w14:textId="3E88CF7F" w:rsidR="00A84E11" w:rsidRPr="00595F2E"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Tablet Bioferon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200mg x 30 days</w:t>
      </w:r>
    </w:p>
    <w:p w14:paraId="16A4B05C" w14:textId="77777777" w:rsidR="00A84E11" w:rsidRPr="00604971" w:rsidRDefault="00000000" w:rsidP="00595F2E">
      <w:pPr>
        <w:pStyle w:val="Heading1"/>
        <w:jc w:val="center"/>
      </w:pPr>
      <w:r w:rsidRPr="00604971">
        <w:lastRenderedPageBreak/>
        <w:t>FIRST DAY POSTNATAL HOME VISIT (16</w:t>
      </w:r>
      <w:r w:rsidRPr="00604971">
        <w:rPr>
          <w:vertAlign w:val="superscript"/>
        </w:rPr>
        <w:t>TH</w:t>
      </w:r>
      <w:r w:rsidRPr="00604971">
        <w:t xml:space="preserve"> JULY, 2025)</w:t>
      </w:r>
    </w:p>
    <w:p w14:paraId="2E02B604" w14:textId="77777777" w:rsidR="00A84E11" w:rsidRPr="00604971" w:rsidRDefault="00000000" w:rsidP="00595F2E">
      <w:pPr>
        <w:pStyle w:val="Heading2"/>
      </w:pPr>
      <w:r w:rsidRPr="00604971">
        <w:t>EVENING</w:t>
      </w:r>
    </w:p>
    <w:p w14:paraId="796E339B" w14:textId="77777777" w:rsidR="00A84E11" w:rsidRPr="00604971" w:rsidRDefault="00000000" w:rsidP="00595F2E">
      <w:pPr>
        <w:pStyle w:val="Heading2"/>
      </w:pPr>
      <w:r w:rsidRPr="00604971">
        <w:t>MOTHER</w:t>
      </w:r>
      <w:r w:rsidRPr="00604971">
        <w:tab/>
      </w:r>
    </w:p>
    <w:p w14:paraId="63979245"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 visited Madam E.B and her family at 4:00pm to find out how they were feeling. I was welcomed and we exchanged greetings. I sought client’s consent to examine her and the baby. I washed hands with soap and water, dried them with a clean towel and carried out physical examination. </w:t>
      </w:r>
    </w:p>
    <w:p w14:paraId="0685EA06"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asked to empty her bladder and was examined from head to toe with no abnormalities were detected. The breasts were heavy and colostrum was expressed. The uterus was well contracted. Lochia was red in color and the flow was moderate. Madam E.B was reminded to do pelvic floor and abdominal exercise to aid in involution of the uterus and for pelvic floor muscles to regain their tone. Vital signs and other observations checked and recorded as follows; -</w:t>
      </w:r>
    </w:p>
    <w:p w14:paraId="7D312F1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36.2</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746AFDD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75bpm</w:t>
      </w:r>
    </w:p>
    <w:p w14:paraId="5D21BFB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22cpm</w:t>
      </w:r>
    </w:p>
    <w:p w14:paraId="72B29DB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t>-                     110/80mmHg</w:t>
      </w:r>
    </w:p>
    <w:p w14:paraId="4105689B" w14:textId="63B0640E"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00611F6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                      2 times</w:t>
      </w:r>
    </w:p>
    <w:p w14:paraId="194707A5" w14:textId="06AC896E" w:rsidR="00A84E1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00611F6D">
        <w:rPr>
          <w:rFonts w:ascii="Times New Roman" w:eastAsia="Times New Roman" w:hAnsi="Times New Roman" w:cs="Times New Roman"/>
          <w:sz w:val="24"/>
          <w:szCs w:val="24"/>
        </w:rPr>
        <w:tab/>
      </w:r>
      <w:r w:rsidR="00611F6D">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                      twice</w:t>
      </w:r>
    </w:p>
    <w:p w14:paraId="6C5A72CE" w14:textId="5D3910EB" w:rsidR="00FF0875" w:rsidRPr="00604971" w:rsidRDefault="00FF0875">
      <w:pPr>
        <w:spacing w:line="360" w:lineRule="auto"/>
        <w:ind w:right="4"/>
        <w:rPr>
          <w:rFonts w:ascii="Times New Roman" w:eastAsia="Times New Roman" w:hAnsi="Times New Roman" w:cs="Times New Roman"/>
          <w:sz w:val="24"/>
          <w:szCs w:val="24"/>
        </w:rPr>
      </w:pPr>
      <w:r>
        <w:rPr>
          <w:rFonts w:ascii="Times New Roman" w:eastAsia="Times New Roman" w:hAnsi="Times New Roman" w:cs="Times New Roman"/>
          <w:sz w:val="24"/>
          <w:szCs w:val="24"/>
        </w:rPr>
        <w:t>Lochia                                  -                      18cm</w:t>
      </w:r>
    </w:p>
    <w:p w14:paraId="49E9676D" w14:textId="77777777" w:rsidR="00A84E11" w:rsidRDefault="00A84E11">
      <w:pPr>
        <w:ind w:right="4"/>
        <w:rPr>
          <w:rFonts w:ascii="Times New Roman" w:eastAsia="Times New Roman" w:hAnsi="Times New Roman" w:cs="Times New Roman"/>
          <w:sz w:val="24"/>
          <w:szCs w:val="24"/>
        </w:rPr>
      </w:pPr>
    </w:p>
    <w:p w14:paraId="5B0871CD" w14:textId="1AB26341" w:rsidR="00A147B3" w:rsidRPr="00604971" w:rsidRDefault="00CD6806" w:rsidP="00595F2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2B6E194" w14:textId="77777777" w:rsidR="00A84E11" w:rsidRPr="00604971" w:rsidRDefault="00000000" w:rsidP="00595F2E">
      <w:pPr>
        <w:pStyle w:val="Heading2"/>
      </w:pPr>
      <w:r w:rsidRPr="00604971">
        <w:lastRenderedPageBreak/>
        <w:t>BABY</w:t>
      </w:r>
    </w:p>
    <w:p w14:paraId="4A1F9DFE"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 was examined from head to toe on a flat warm surface. I washed my hands with soap and water and dried them with a clean towel, before putting on gloves. On examination no abnormalities were detected. I topped and tailed baby. Baby’s cord was dressed with Chlorhexidine Gel, Stool was observed to be dark green.</w:t>
      </w:r>
    </w:p>
    <w:p w14:paraId="1A2E2822"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Baby’s vital signs were checked and other observations recorded as follows;-</w:t>
      </w:r>
    </w:p>
    <w:p w14:paraId="32161C1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36.5</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 xml:space="preserve">C </w:t>
      </w:r>
    </w:p>
    <w:p w14:paraId="48B11FF1" w14:textId="19921665"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rate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135bpm</w:t>
      </w:r>
    </w:p>
    <w:p w14:paraId="3ADCA91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 xml:space="preserve"> 45cpm</w:t>
      </w:r>
    </w:p>
    <w:p w14:paraId="300D320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Meconium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 xml:space="preserve">              once</w:t>
      </w:r>
    </w:p>
    <w:p w14:paraId="1054D96A" w14:textId="5E4B5173" w:rsidR="00A84E11"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3 times</w:t>
      </w:r>
    </w:p>
    <w:p w14:paraId="01058338" w14:textId="77777777" w:rsidR="00595F2E" w:rsidRPr="00595F2E" w:rsidRDefault="00595F2E" w:rsidP="00595F2E">
      <w:pPr>
        <w:spacing w:line="360" w:lineRule="auto"/>
        <w:ind w:right="4"/>
        <w:rPr>
          <w:rFonts w:ascii="Times New Roman" w:eastAsia="Times New Roman" w:hAnsi="Times New Roman" w:cs="Times New Roman"/>
          <w:sz w:val="24"/>
          <w:szCs w:val="24"/>
        </w:rPr>
      </w:pPr>
    </w:p>
    <w:p w14:paraId="2310430B" w14:textId="77777777" w:rsidR="00A84E11" w:rsidRPr="00604971" w:rsidRDefault="00000000" w:rsidP="00595F2E">
      <w:pPr>
        <w:pStyle w:val="Heading2"/>
        <w:jc w:val="center"/>
      </w:pPr>
      <w:r w:rsidRPr="00604971">
        <w:t>SECOND DAY OF PUERPERIUM (17</w:t>
      </w:r>
      <w:r w:rsidRPr="00604971">
        <w:rPr>
          <w:vertAlign w:val="superscript"/>
        </w:rPr>
        <w:t>TH</w:t>
      </w:r>
      <w:r w:rsidRPr="00604971">
        <w:t xml:space="preserve"> JULY, 2025)</w:t>
      </w:r>
    </w:p>
    <w:p w14:paraId="73935C5B" w14:textId="766A08F0"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the second day that was 18</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I visited Madam E.B and her family at 8:30am to check on how they were doing. I was warmly welcomed. After exchanging pleasantries, I sought her consent to examine the baby. I washed my hands with soap and clean water, dried them with clean towel and did a physical examination on the baby.</w:t>
      </w:r>
    </w:p>
    <w:p w14:paraId="1C68D5DF" w14:textId="77777777" w:rsidR="00A84E11" w:rsidRPr="00604971" w:rsidRDefault="00000000" w:rsidP="00595F2E">
      <w:pPr>
        <w:pStyle w:val="Heading2"/>
      </w:pPr>
      <w:r w:rsidRPr="00604971">
        <w:t>MORNING</w:t>
      </w:r>
    </w:p>
    <w:p w14:paraId="193110CE" w14:textId="77777777" w:rsidR="00A84E11" w:rsidRPr="00604971" w:rsidRDefault="00000000" w:rsidP="00595F2E">
      <w:pPr>
        <w:pStyle w:val="Heading2"/>
      </w:pPr>
      <w:r w:rsidRPr="00604971">
        <w:t>BABY</w:t>
      </w:r>
      <w:r w:rsidRPr="00604971">
        <w:tab/>
      </w:r>
    </w:p>
    <w:p w14:paraId="26D2CF85"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Baby was examined from head to toe on a warm flat surface. I washed my hands with soap and water before conducting baby’s physical examination. The sclera was whitish and the conjunctiva was pink with no discharge, skin was soft and pink. Baby’s cord was dressed with Chlorhexidine Gel from the tip of the cord, the stump and around the base of the stump. From the base upwards to the ligature using one stroke at a time. I left the cord exposed to </w:t>
      </w:r>
      <w:r w:rsidRPr="00604971">
        <w:rPr>
          <w:rFonts w:ascii="Times New Roman" w:eastAsia="Times New Roman" w:hAnsi="Times New Roman" w:cs="Times New Roman"/>
          <w:sz w:val="24"/>
          <w:szCs w:val="24"/>
        </w:rPr>
        <w:lastRenderedPageBreak/>
        <w:t>heal by dry gangrene. I wrapped baby with clean warm cot sheet, removed gloves and washed hands.</w:t>
      </w:r>
    </w:p>
    <w:p w14:paraId="7A1FD00C"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Baby’s vital signs were checked and other observations checked and recorded as follows;-</w:t>
      </w:r>
    </w:p>
    <w:p w14:paraId="6497823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36.6</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33FD16E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t>-          140bpm</w:t>
      </w:r>
    </w:p>
    <w:p w14:paraId="4CD550E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Respiration                              -          36cpm</w:t>
      </w:r>
    </w:p>
    <w:p w14:paraId="6704C2D9" w14:textId="77777777" w:rsidR="00A84E11" w:rsidRPr="00604971" w:rsidRDefault="00A84E11">
      <w:pPr>
        <w:spacing w:line="360" w:lineRule="auto"/>
        <w:ind w:right="4"/>
        <w:rPr>
          <w:rFonts w:ascii="Times New Roman" w:eastAsia="Times New Roman" w:hAnsi="Times New Roman" w:cs="Times New Roman"/>
          <w:b/>
          <w:sz w:val="24"/>
          <w:szCs w:val="24"/>
        </w:rPr>
      </w:pPr>
    </w:p>
    <w:p w14:paraId="1585491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once</w:t>
      </w:r>
    </w:p>
    <w:p w14:paraId="18D41988" w14:textId="6E02A468" w:rsidR="00A84E11" w:rsidRPr="00604971" w:rsidRDefault="00000000" w:rsidP="00CD6806">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Meconium                               -           2 times</w:t>
      </w:r>
    </w:p>
    <w:p w14:paraId="4D64F45B" w14:textId="77777777" w:rsidR="00A84E11" w:rsidRPr="00604971" w:rsidRDefault="00000000" w:rsidP="00595F2E">
      <w:pPr>
        <w:pStyle w:val="Heading2"/>
      </w:pPr>
      <w:r w:rsidRPr="00604971">
        <w:t>MOTHER</w:t>
      </w:r>
    </w:p>
    <w:p w14:paraId="538F42F0"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visited Madam E.B and her family at 8:30am to find out how they were feeling. I was welcomed and we exchanged greetings. I sought client’s consent to examine her and the baby. I washed hands with soap and water, dried them with a clean towel and carried out physical examination. Client was asked to empty her bladder and was examined from head to toe with no abnormalities were detected. Madam E.B fundal height was 17cm. The breasts were heavy and colostrum was expressed. The uterus was well contracted. Lochia was red in color and the flow was moderate. Madam E.B complained of lower abdominal pain. It was explained to her that it is as result of the returning of the uterus and she was prompted to do pelvic floor and abdominal exercise to aid in involution of the uterus, so that the pelvic floor muscles will regain their tone.</w:t>
      </w:r>
    </w:p>
    <w:p w14:paraId="6E7E71FC" w14:textId="77777777" w:rsidR="00A84E11" w:rsidRPr="00604971" w:rsidRDefault="00A84E11">
      <w:pPr>
        <w:ind w:right="4"/>
        <w:rPr>
          <w:rFonts w:ascii="Times New Roman" w:eastAsia="Times New Roman" w:hAnsi="Times New Roman" w:cs="Times New Roman"/>
          <w:sz w:val="24"/>
          <w:szCs w:val="24"/>
        </w:rPr>
      </w:pPr>
    </w:p>
    <w:p w14:paraId="3A6DEAB2"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Her vital signs and other observations were checked and recorded as follows;-</w:t>
      </w:r>
    </w:p>
    <w:p w14:paraId="6C9EFB6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650C880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75bpm</w:t>
      </w:r>
    </w:p>
    <w:p w14:paraId="027952A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20cpm</w:t>
      </w:r>
    </w:p>
    <w:p w14:paraId="25475C8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110/70mmHg</w:t>
      </w:r>
    </w:p>
    <w:p w14:paraId="261B8B6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2 times</w:t>
      </w:r>
    </w:p>
    <w:p w14:paraId="6E57C10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Rubra and moderate</w:t>
      </w:r>
    </w:p>
    <w:p w14:paraId="49818B1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Once</w:t>
      </w:r>
    </w:p>
    <w:p w14:paraId="605F1DF6" w14:textId="77EBE5C4" w:rsidR="00A84E11" w:rsidRPr="00604971" w:rsidRDefault="00000000" w:rsidP="00CD6806">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17cm</w:t>
      </w:r>
    </w:p>
    <w:p w14:paraId="1E5050EF" w14:textId="77777777" w:rsidR="00A84E11" w:rsidRPr="00604971" w:rsidRDefault="00000000" w:rsidP="00595F2E">
      <w:pPr>
        <w:pStyle w:val="Heading2"/>
      </w:pPr>
      <w:r w:rsidRPr="00604971">
        <w:t>EVENING</w:t>
      </w:r>
    </w:p>
    <w:p w14:paraId="6880C4E7" w14:textId="5CE5D366"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In the evening of the same day, I visited Madam E.B and her family at 4:30pm. I was warmly welcomed. After exchanging pleasantries, I sought her consent to examine the baby. I washed hands with soap and clean water, dried them with clean towel and did a physical examination of the baby.</w:t>
      </w:r>
    </w:p>
    <w:p w14:paraId="2AEAAEE1" w14:textId="77777777" w:rsidR="00A84E11" w:rsidRPr="00604971" w:rsidRDefault="00000000" w:rsidP="00595F2E">
      <w:pPr>
        <w:pStyle w:val="Heading2"/>
      </w:pPr>
      <w:r w:rsidRPr="00604971">
        <w:t>BABY</w:t>
      </w:r>
    </w:p>
    <w:p w14:paraId="7F3D6B01"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 was examined from head to toe on a warm flat surface. I washed my hands with soap and water before conducting baby’s physical examination. The sclera was whitish and conjunctiva was pink with no discharge, skin was softy and pink. Baby’s cord was dressed with Chlorhexidine Gel from the tip of the cord, the stump and around the base of the stump.</w:t>
      </w:r>
    </w:p>
    <w:p w14:paraId="1A586EB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left the cord exposed to heal by dry gangrene. I wrapped baby with a clean warm cot sheet, removed gloves and washed hands.</w:t>
      </w:r>
    </w:p>
    <w:p w14:paraId="6C2335E4"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Baby’s vital signs and other observations were checked and recorded as follows;-</w:t>
      </w:r>
    </w:p>
    <w:p w14:paraId="5921C55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           </w:t>
      </w:r>
      <w:r w:rsidRPr="00604971">
        <w:rPr>
          <w:rFonts w:ascii="Times New Roman" w:eastAsia="Times New Roman" w:hAnsi="Times New Roman" w:cs="Times New Roman"/>
          <w:sz w:val="24"/>
          <w:szCs w:val="24"/>
        </w:rPr>
        <w:tab/>
        <w:t>36.6</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 xml:space="preserve">C </w:t>
      </w:r>
    </w:p>
    <w:p w14:paraId="29AC2F1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           </w:t>
      </w:r>
      <w:r w:rsidRPr="00604971">
        <w:rPr>
          <w:rFonts w:ascii="Times New Roman" w:eastAsia="Times New Roman" w:hAnsi="Times New Roman" w:cs="Times New Roman"/>
          <w:sz w:val="24"/>
          <w:szCs w:val="24"/>
        </w:rPr>
        <w:tab/>
        <w:t>134bpm</w:t>
      </w:r>
    </w:p>
    <w:p w14:paraId="6FA4E58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Respiration                             -            35cpm</w:t>
      </w:r>
    </w:p>
    <w:p w14:paraId="52B545B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3 times</w:t>
      </w:r>
    </w:p>
    <w:p w14:paraId="0A512442" w14:textId="72E10851" w:rsidR="00A84E11" w:rsidRPr="00595F2E"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Meconium                               -             2 times</w:t>
      </w:r>
    </w:p>
    <w:p w14:paraId="23A88CA6" w14:textId="77777777" w:rsidR="00A84E11" w:rsidRPr="00604971" w:rsidRDefault="00000000" w:rsidP="00595F2E">
      <w:pPr>
        <w:pStyle w:val="Heading2"/>
      </w:pPr>
      <w:r w:rsidRPr="00604971">
        <w:t>MOTHER</w:t>
      </w:r>
    </w:p>
    <w:p w14:paraId="069E17F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 asked Madam E.B to empty her bladder before thorough head to toe examination was carried out. No abnormalities were detected during the examination. Uterus was palpated and </w:t>
      </w:r>
      <w:r w:rsidRPr="00604971">
        <w:rPr>
          <w:rFonts w:ascii="Times New Roman" w:eastAsia="Times New Roman" w:hAnsi="Times New Roman" w:cs="Times New Roman"/>
          <w:sz w:val="24"/>
          <w:szCs w:val="24"/>
        </w:rPr>
        <w:lastRenderedPageBreak/>
        <w:t>it was well contracted. Lochia was red and moderate with no offensive odour. Client verbalized that she has been relieved of the lower abdominal pain. I educated her on exclusive breastfeeding especially at night which will serve as family planning method to prevent unwanted pregnancy. She was educated to change her sanitary pad frequently when soiled to prevent infection. Her vital signs and other observations were checked and recorded as follows;-</w:t>
      </w:r>
    </w:p>
    <w:p w14:paraId="5F5EE9B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36.8</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4B44A2C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xml:space="preserve">-                70bpm                                                        </w:t>
      </w:r>
    </w:p>
    <w:p w14:paraId="374F734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20cpm</w:t>
      </w:r>
    </w:p>
    <w:p w14:paraId="573B37B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t>-                110/60mmHg</w:t>
      </w:r>
    </w:p>
    <w:p w14:paraId="1F66092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Urine                                       -                2 times</w:t>
      </w:r>
    </w:p>
    <w:p w14:paraId="19605B1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t>-                once</w:t>
      </w:r>
    </w:p>
    <w:p w14:paraId="68C19CC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t>-                Rubra and moderate</w:t>
      </w:r>
    </w:p>
    <w:p w14:paraId="0B750EDB" w14:textId="474DE8BC" w:rsidR="00A147B3" w:rsidRPr="00595F2E" w:rsidRDefault="00CD6806" w:rsidP="00595F2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EDA682" w14:textId="77777777" w:rsidR="00A84E11" w:rsidRPr="00604971" w:rsidRDefault="00000000" w:rsidP="00595F2E">
      <w:pPr>
        <w:pStyle w:val="Heading1"/>
        <w:jc w:val="center"/>
      </w:pPr>
      <w:r w:rsidRPr="00604971">
        <w:lastRenderedPageBreak/>
        <w:t>FIRST POSTNATAL VISIT TO THE CLINIC/ THIRD DAY OF PUERPERIUM (18</w:t>
      </w:r>
      <w:r w:rsidRPr="00604971">
        <w:rPr>
          <w:vertAlign w:val="superscript"/>
        </w:rPr>
        <w:t>TH</w:t>
      </w:r>
      <w:r w:rsidRPr="00604971">
        <w:t xml:space="preserve"> JULY, 2025)</w:t>
      </w:r>
    </w:p>
    <w:p w14:paraId="6A8D8B20" w14:textId="24C7A35A"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and her baby visited the clinic on 18</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at 8:00am for the first postnatal clinic visit. I welcomed her with a smile and sought her consent to examine the baby. I washed my hands with soap and water and dried with clean towel.</w:t>
      </w:r>
    </w:p>
    <w:p w14:paraId="4CE7C90C" w14:textId="77777777" w:rsidR="00A84E11" w:rsidRPr="00604971" w:rsidRDefault="00000000" w:rsidP="00595F2E">
      <w:pPr>
        <w:pStyle w:val="Heading2"/>
      </w:pPr>
      <w:r w:rsidRPr="00604971">
        <w:t>THE BABY</w:t>
      </w:r>
    </w:p>
    <w:p w14:paraId="378D2400" w14:textId="3021F5B8"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 washed my hands and dried them. The baby was undressed and wrapped in a cot sheet and put on a ﬂat surface in the presence of the mother. I examined baby from head to toe. No bulging or sunken fontanelles were detected. The conjunctiva was pink with clear sclera and no discharges from the eyes. Ears and nose were clean. The mouth was cleaned with no oral thrush observed. The neck was palpated with no abnormality detected. The skin was pink with no rashes and skin folds were clean. Chest was normal with regular breathing pattern. Baby’s cord was checked to detect any abnormalities and there was none.  I wrapped baby with a clean warm cot sheet. I noticed baby’s stool has changed to brownish yellow. Baby’s vital signs and other observations were checked and recorded as </w:t>
      </w:r>
      <w:r w:rsidR="00A147B3" w:rsidRPr="00604971">
        <w:rPr>
          <w:rFonts w:ascii="Times New Roman" w:eastAsia="Times New Roman" w:hAnsi="Times New Roman" w:cs="Times New Roman"/>
          <w:sz w:val="24"/>
          <w:szCs w:val="24"/>
        </w:rPr>
        <w:t>follows; -</w:t>
      </w:r>
    </w:p>
    <w:p w14:paraId="1DA3178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36.8</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3A35BF6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t>-                128bpm</w:t>
      </w:r>
    </w:p>
    <w:p w14:paraId="13ED890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30cpm</w:t>
      </w:r>
    </w:p>
    <w:p w14:paraId="6B3B198D" w14:textId="3C5B1CA0"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Weight                                     -                </w:t>
      </w:r>
      <w:r w:rsidR="00A147B3">
        <w:rPr>
          <w:rFonts w:ascii="Times New Roman" w:eastAsia="Times New Roman" w:hAnsi="Times New Roman" w:cs="Times New Roman"/>
          <w:sz w:val="24"/>
          <w:szCs w:val="24"/>
        </w:rPr>
        <w:t>2.5</w:t>
      </w:r>
      <w:r w:rsidRPr="00604971">
        <w:rPr>
          <w:rFonts w:ascii="Times New Roman" w:eastAsia="Times New Roman" w:hAnsi="Times New Roman" w:cs="Times New Roman"/>
          <w:sz w:val="24"/>
          <w:szCs w:val="24"/>
        </w:rPr>
        <w:t>kg</w:t>
      </w:r>
    </w:p>
    <w:p w14:paraId="28B995BD"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once</w:t>
      </w:r>
    </w:p>
    <w:p w14:paraId="6ECE2A7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Stool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1 (brownish yellow)</w:t>
      </w:r>
    </w:p>
    <w:p w14:paraId="20ADA125" w14:textId="77777777" w:rsidR="00A147B3" w:rsidRPr="00604971" w:rsidRDefault="00A147B3">
      <w:pPr>
        <w:spacing w:after="160" w:line="254" w:lineRule="auto"/>
        <w:ind w:right="4"/>
        <w:rPr>
          <w:rFonts w:ascii="Times New Roman" w:eastAsia="Times New Roman" w:hAnsi="Times New Roman" w:cs="Times New Roman"/>
          <w:b/>
          <w:sz w:val="24"/>
          <w:szCs w:val="24"/>
        </w:rPr>
      </w:pPr>
    </w:p>
    <w:p w14:paraId="0DB35DC6" w14:textId="77777777" w:rsidR="00A84E11" w:rsidRPr="00604971" w:rsidRDefault="00000000" w:rsidP="00595F2E">
      <w:pPr>
        <w:pStyle w:val="Heading2"/>
      </w:pPr>
      <w:r w:rsidRPr="00604971">
        <w:t>MOTHER</w:t>
      </w:r>
    </w:p>
    <w:p w14:paraId="1573A6AF"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 asked her to empty her bladder before the examination. I washed my hands with soap and water and dried with a clean towel. I examined her and no abnormalities were detected. The </w:t>
      </w:r>
      <w:r w:rsidRPr="00604971">
        <w:rPr>
          <w:rFonts w:ascii="Times New Roman" w:eastAsia="Times New Roman" w:hAnsi="Times New Roman" w:cs="Times New Roman"/>
          <w:sz w:val="24"/>
          <w:szCs w:val="24"/>
        </w:rPr>
        <w:lastRenderedPageBreak/>
        <w:t xml:space="preserve">engorged breast was also resolved. Fundal height was measured and it was 15cm. I observed the perineal pad and the color of the flow was lochia serosa, moderate flow and not offensive. Also, I advised her to drink a lot of fluids, eat whole grain cereals, vegetables and fruits to aid in passage of stools. </w:t>
      </w:r>
    </w:p>
    <w:p w14:paraId="6DCCAD8F"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complained of inadequate sleep especially at night since the baby cried so much at night. I encouraged her to sleep at least 2 hours during the day. I also encouraged her to sleep anytime the baby slept to make up for the lost. I encouraged her mother-in-law to help care for baby at night for Madam E.B to sleep at night.</w:t>
      </w:r>
    </w:p>
    <w:p w14:paraId="652D96BC"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advised her to feed the baby sufficiently with the breast milk and also wind after breastfeeding to prevent the baby from aspirating. I also encouraged her to change baby’s soiled diapers frequently to prevent diaper rash and apply Vaseline on her buttocks and not powder else the baby’s skin will break down.</w:t>
      </w:r>
    </w:p>
    <w:p w14:paraId="24FFCB8A"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vital signs and other observations were recorded as follows;-</w:t>
      </w:r>
    </w:p>
    <w:p w14:paraId="6A589B2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36.5</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76A7365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75bpm</w:t>
      </w:r>
    </w:p>
    <w:p w14:paraId="21A2F33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20cpm</w:t>
      </w:r>
    </w:p>
    <w:p w14:paraId="439C1A7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112/64mmHg</w:t>
      </w:r>
    </w:p>
    <w:p w14:paraId="3FAA271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15cm</w:t>
      </w:r>
    </w:p>
    <w:p w14:paraId="073046E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             2 times</w:t>
      </w:r>
    </w:p>
    <w:p w14:paraId="0350CEF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t>-             once</w:t>
      </w:r>
    </w:p>
    <w:p w14:paraId="620C97B3" w14:textId="120E73D7" w:rsidR="00A84E11" w:rsidRPr="00604971"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Weight                                       </w:t>
      </w:r>
      <w:r w:rsidRPr="00604971">
        <w:rPr>
          <w:rFonts w:ascii="Times New Roman" w:eastAsia="Times New Roman" w:hAnsi="Times New Roman" w:cs="Times New Roman"/>
          <w:sz w:val="24"/>
          <w:szCs w:val="24"/>
        </w:rPr>
        <w:tab/>
        <w:t xml:space="preserve"> -           63kg</w:t>
      </w:r>
    </w:p>
    <w:p w14:paraId="4B5442FC" w14:textId="1FEC488A"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reminded her of the postnatal clinic visit on the 7</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day puerperium and I thanked her and saw them off to the hospital gate whiles I promised to visit them in the evening.</w:t>
      </w:r>
    </w:p>
    <w:p w14:paraId="07E3ED59" w14:textId="77777777" w:rsidR="00A84E11" w:rsidRPr="00604971" w:rsidRDefault="00000000" w:rsidP="00595F2E">
      <w:pPr>
        <w:pStyle w:val="Heading2"/>
      </w:pPr>
      <w:r w:rsidRPr="00604971">
        <w:lastRenderedPageBreak/>
        <w:t>EVENING</w:t>
      </w:r>
    </w:p>
    <w:p w14:paraId="752A7071" w14:textId="77777777" w:rsidR="00A84E11" w:rsidRPr="00604971" w:rsidRDefault="00000000" w:rsidP="00595F2E">
      <w:pPr>
        <w:pStyle w:val="Heading2"/>
      </w:pPr>
      <w:r w:rsidRPr="00604971">
        <w:t>MOTHER</w:t>
      </w:r>
    </w:p>
    <w:p w14:paraId="14FF534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In the evening when I visited Madam E.B and her family, they had finished taking their supper. They were all doing well. General observation made on both mother and baby and there were no abnormalities. On abdominal examination, the uterus was well contracted, the abdomen was soft with no masses or enlargement. Lochia was pink and scanty. Vital signs and other observations were assessed and recorded as;</w:t>
      </w:r>
    </w:p>
    <w:p w14:paraId="551F9EE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36.6</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68C1281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70bpm</w:t>
      </w:r>
    </w:p>
    <w:p w14:paraId="67FE696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20cpm</w:t>
      </w:r>
    </w:p>
    <w:p w14:paraId="65EE1F3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100/60mmHg</w:t>
      </w:r>
    </w:p>
    <w:p w14:paraId="534EF18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 times</w:t>
      </w:r>
    </w:p>
    <w:p w14:paraId="7F3F9647" w14:textId="509A355B" w:rsidR="00A84E11" w:rsidRPr="00595F2E"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4A0131DF" w14:textId="77777777" w:rsidR="00A84E11" w:rsidRPr="00604971" w:rsidRDefault="00000000" w:rsidP="00595F2E">
      <w:pPr>
        <w:pStyle w:val="Heading2"/>
      </w:pPr>
      <w:r w:rsidRPr="00604971">
        <w:t>BABY</w:t>
      </w:r>
    </w:p>
    <w:p w14:paraId="2185EB6E" w14:textId="46FDCF81"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washed my hands with soap and water and dried with a clean towel. I sought permission to examine client and baby. No abnormality was detected. I topped and tailed baby. I also cared for her cord. I checked her vital signs and other observations were as follows;</w:t>
      </w:r>
    </w:p>
    <w:p w14:paraId="5A3CE4F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36.9</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23A15C4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136bpm</w:t>
      </w:r>
    </w:p>
    <w:p w14:paraId="674CB97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42cpm</w:t>
      </w:r>
    </w:p>
    <w:p w14:paraId="7154C76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3 times</w:t>
      </w:r>
    </w:p>
    <w:p w14:paraId="48A9620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Stool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3D41D5CE" w14:textId="4F7EA8C4" w:rsidR="00A84E11" w:rsidRPr="00604971" w:rsidRDefault="00CD6806" w:rsidP="00595F2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AC2FEB2" w14:textId="77777777" w:rsidR="00A84E11" w:rsidRPr="00604971" w:rsidRDefault="00000000" w:rsidP="00595F2E">
      <w:pPr>
        <w:pStyle w:val="Heading1"/>
        <w:jc w:val="center"/>
      </w:pPr>
      <w:r w:rsidRPr="00604971">
        <w:lastRenderedPageBreak/>
        <w:t>FOURTH TO SIXTH DAY OF PUERPRIUM (19</w:t>
      </w:r>
      <w:r w:rsidRPr="00604971">
        <w:rPr>
          <w:vertAlign w:val="superscript"/>
        </w:rPr>
        <w:t>TH</w:t>
      </w:r>
      <w:r w:rsidRPr="00604971">
        <w:t xml:space="preserve"> TO 21</w:t>
      </w:r>
      <w:r w:rsidRPr="00604971">
        <w:rPr>
          <w:vertAlign w:val="superscript"/>
        </w:rPr>
        <w:t>TH</w:t>
      </w:r>
      <w:r w:rsidRPr="00604971">
        <w:t xml:space="preserve"> JULY, 2025)</w:t>
      </w:r>
    </w:p>
    <w:p w14:paraId="20C86A40" w14:textId="6423B8B8"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visited Madam E.B, her baby and family on 19</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 21</w:t>
      </w:r>
      <w:r w:rsidRPr="00604971">
        <w:rPr>
          <w:rFonts w:ascii="Times New Roman" w:eastAsia="Times New Roman" w:hAnsi="Times New Roman" w:cs="Times New Roman"/>
          <w:sz w:val="24"/>
          <w:szCs w:val="24"/>
          <w:vertAlign w:val="superscript"/>
        </w:rPr>
        <w:t xml:space="preserve">th </w:t>
      </w:r>
      <w:r w:rsidRPr="00604971">
        <w:rPr>
          <w:rFonts w:ascii="Times New Roman" w:eastAsia="Times New Roman" w:hAnsi="Times New Roman" w:cs="Times New Roman"/>
          <w:sz w:val="24"/>
          <w:szCs w:val="24"/>
        </w:rPr>
        <w:t xml:space="preserve"> July,2025 once daily to assess the general condition and continuity of care rendered to them. Both mother and baby were doing well and were healthy looking. </w:t>
      </w:r>
    </w:p>
    <w:p w14:paraId="515FA8B7" w14:textId="77777777" w:rsidR="00A84E11" w:rsidRPr="00604971" w:rsidRDefault="00000000" w:rsidP="00595F2E">
      <w:pPr>
        <w:pStyle w:val="Heading1"/>
        <w:jc w:val="center"/>
      </w:pPr>
      <w:r w:rsidRPr="00604971">
        <w:t>FOURTH DAY POSTNATAL HOME VISIT (19/07/2025)</w:t>
      </w:r>
    </w:p>
    <w:p w14:paraId="38B548BC" w14:textId="06F4CD46"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the 19</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of July, 2025, I visited Madam E.B and her family at 8:30am to check how they were doing. I enquired about their well-being which they said they were doing well and client confirmed that her complains had ceased and she had a better sleep the previous night. Daily procedures were carried out on the mother and baby and no abnormalities were detected.</w:t>
      </w:r>
    </w:p>
    <w:p w14:paraId="5C2FAF80" w14:textId="77777777" w:rsidR="00A84E11" w:rsidRPr="00604971" w:rsidRDefault="00000000">
      <w:pPr>
        <w:spacing w:line="480" w:lineRule="auto"/>
        <w:ind w:right="4"/>
        <w:rPr>
          <w:rFonts w:ascii="Times New Roman" w:eastAsia="Times New Roman" w:hAnsi="Times New Roman" w:cs="Times New Roman"/>
          <w:b/>
          <w:sz w:val="24"/>
          <w:szCs w:val="24"/>
        </w:rPr>
      </w:pPr>
      <w:r w:rsidRPr="00604971">
        <w:rPr>
          <w:rFonts w:ascii="Times New Roman" w:eastAsia="Times New Roman" w:hAnsi="Times New Roman" w:cs="Times New Roman"/>
          <w:b/>
          <w:sz w:val="24"/>
          <w:szCs w:val="24"/>
        </w:rPr>
        <w:t>BABY</w:t>
      </w:r>
    </w:p>
    <w:p w14:paraId="71D59DD9"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 was examined from head to toe. No abnormalities were detected on examination. I topped and tailed the baby. The stool had changed to yellowish in color. Baby’s cord was dressed with Chlorhexidine Gel from the tip of the cord, the stump and around the base of the stump.</w:t>
      </w:r>
    </w:p>
    <w:p w14:paraId="725FBE8E"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 was wrapped with clean warm cot sheet. Baby’s vital signs other observations were checked and recorded as follows; -</w:t>
      </w:r>
    </w:p>
    <w:p w14:paraId="635E8C6A"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36.6</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2E6E09C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136bpm</w:t>
      </w:r>
    </w:p>
    <w:p w14:paraId="17C1151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39cpm</w:t>
      </w:r>
    </w:p>
    <w:p w14:paraId="1BDD2B3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4FECEF0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Stool                                </w:t>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yellowish/once</w:t>
      </w:r>
    </w:p>
    <w:p w14:paraId="45CD5855" w14:textId="77777777" w:rsidR="00A84E11" w:rsidRPr="00604971" w:rsidRDefault="00A84E11">
      <w:pPr>
        <w:ind w:right="4"/>
        <w:rPr>
          <w:rFonts w:ascii="Times New Roman" w:eastAsia="Times New Roman" w:hAnsi="Times New Roman" w:cs="Times New Roman"/>
          <w:sz w:val="24"/>
          <w:szCs w:val="24"/>
        </w:rPr>
      </w:pPr>
    </w:p>
    <w:p w14:paraId="5895A33A" w14:textId="77777777" w:rsidR="00A84E11" w:rsidRPr="00604971" w:rsidRDefault="00000000" w:rsidP="00595F2E">
      <w:pPr>
        <w:pStyle w:val="Heading2"/>
      </w:pPr>
      <w:r w:rsidRPr="00604971">
        <w:lastRenderedPageBreak/>
        <w:t>MOTHER</w:t>
      </w:r>
    </w:p>
    <w:p w14:paraId="6DFA8807"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Head to toe examination was carried out on Madam E.B and no abnormalities were detected. Fundal height was measured to be 14cm. Mother’s vital signs and other observations were checked and recorded as follows;-</w:t>
      </w:r>
    </w:p>
    <w:p w14:paraId="346530F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36.6</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2882BA5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78bpm</w:t>
      </w:r>
    </w:p>
    <w:p w14:paraId="798D68C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14cpm</w:t>
      </w:r>
    </w:p>
    <w:p w14:paraId="5D8E25A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110/60mmHg</w:t>
      </w:r>
    </w:p>
    <w:p w14:paraId="7A05935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 times</w:t>
      </w:r>
    </w:p>
    <w:p w14:paraId="4D22CA5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3D3D9D2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serosa</w:t>
      </w:r>
    </w:p>
    <w:p w14:paraId="03718EB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14cm</w:t>
      </w:r>
    </w:p>
    <w:p w14:paraId="4324C5E9" w14:textId="77777777" w:rsidR="00A84E11" w:rsidRPr="00604971" w:rsidRDefault="00A84E11">
      <w:pPr>
        <w:ind w:right="4"/>
        <w:rPr>
          <w:rFonts w:ascii="Times New Roman" w:eastAsia="Times New Roman" w:hAnsi="Times New Roman" w:cs="Times New Roman"/>
          <w:sz w:val="24"/>
          <w:szCs w:val="24"/>
        </w:rPr>
      </w:pPr>
    </w:p>
    <w:p w14:paraId="1407E202" w14:textId="0D761AF4" w:rsidR="00A84E11" w:rsidRPr="00604971" w:rsidRDefault="00CD6806" w:rsidP="00CD68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883E9DF" w14:textId="77777777" w:rsidR="00A84E11" w:rsidRPr="00604971" w:rsidRDefault="00000000" w:rsidP="00595F2E">
      <w:pPr>
        <w:pStyle w:val="Heading1"/>
        <w:jc w:val="center"/>
      </w:pPr>
      <w:r w:rsidRPr="00604971">
        <w:lastRenderedPageBreak/>
        <w:t>FIFTH DAY POSTNATAL HOME VISIT (20</w:t>
      </w:r>
      <w:r w:rsidRPr="00604971">
        <w:rPr>
          <w:vertAlign w:val="superscript"/>
        </w:rPr>
        <w:t>th</w:t>
      </w:r>
      <w:r w:rsidRPr="00604971">
        <w:t xml:space="preserve"> JULY, 2025)</w:t>
      </w:r>
    </w:p>
    <w:p w14:paraId="7AB353F9" w14:textId="2AEAD19E"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the 20</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I visited Madam E.B and her family at 10:00am to check how they were feeling. Daily procedures were carried out on the mother and baby after their consent was sought and no abnormalities were detected.</w:t>
      </w:r>
    </w:p>
    <w:p w14:paraId="0F6695C4" w14:textId="77777777" w:rsidR="00A84E11" w:rsidRPr="00604971" w:rsidRDefault="00A84E11">
      <w:pPr>
        <w:ind w:right="4"/>
        <w:rPr>
          <w:rFonts w:ascii="Times New Roman" w:eastAsia="Times New Roman" w:hAnsi="Times New Roman" w:cs="Times New Roman"/>
          <w:sz w:val="24"/>
          <w:szCs w:val="24"/>
        </w:rPr>
      </w:pPr>
    </w:p>
    <w:p w14:paraId="5FC50F5D" w14:textId="77777777" w:rsidR="00A84E11" w:rsidRPr="00604971" w:rsidRDefault="00000000" w:rsidP="00595F2E">
      <w:pPr>
        <w:pStyle w:val="Heading2"/>
      </w:pPr>
      <w:r w:rsidRPr="00604971">
        <w:t>BABY</w:t>
      </w:r>
    </w:p>
    <w:p w14:paraId="2B31BEAD"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sought consent from mother and head to toe examination was carried out on baby. Baby's cord was cared for and vital signs and other observations were checked and recorded as follows:-</w:t>
      </w:r>
    </w:p>
    <w:p w14:paraId="41A2617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Temperature                            -         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1B39D99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Apex heart beat                       -         140bpm</w:t>
      </w:r>
    </w:p>
    <w:p w14:paraId="1C144D7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36cpm</w:t>
      </w:r>
    </w:p>
    <w:p w14:paraId="4086699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2times</w:t>
      </w:r>
    </w:p>
    <w:p w14:paraId="5D1C209D" w14:textId="0D786F12" w:rsidR="00A84E11" w:rsidRPr="00604971" w:rsidRDefault="00000000" w:rsidP="00595F2E">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Stool                               </w:t>
      </w:r>
      <w:r w:rsidRPr="00604971">
        <w:rPr>
          <w:rFonts w:ascii="Times New Roman" w:eastAsia="Times New Roman" w:hAnsi="Times New Roman" w:cs="Times New Roman"/>
          <w:sz w:val="24"/>
          <w:szCs w:val="24"/>
        </w:rPr>
        <w:tab/>
        <w:t>-        yellowish /2 times</w:t>
      </w:r>
    </w:p>
    <w:p w14:paraId="0A4D8544" w14:textId="77777777" w:rsidR="00A84E11" w:rsidRPr="00604971" w:rsidRDefault="00000000" w:rsidP="00595F2E">
      <w:pPr>
        <w:pStyle w:val="Heading2"/>
      </w:pPr>
      <w:r w:rsidRPr="00604971">
        <w:t>MOTHER</w:t>
      </w:r>
    </w:p>
    <w:p w14:paraId="1693E958"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Procedure was explained to client and head to toe examination was carried out on her. On abdominal examination, the abdomen was soft with no masses or enlargement and fundal height was measured to be 13cm. Lochia was pink and scanty and not offensive. I asked Madam E.B  if she has been able to have enough rest for the past days of which she said yes. Vital signs and other observations were checked and recorded as follows;-</w:t>
      </w:r>
    </w:p>
    <w:p w14:paraId="087C8E4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0B7E77F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80bpm</w:t>
      </w:r>
    </w:p>
    <w:p w14:paraId="0311E5A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20cpm</w:t>
      </w:r>
    </w:p>
    <w:p w14:paraId="5CA2BC2C"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100/60mmHg</w:t>
      </w:r>
    </w:p>
    <w:p w14:paraId="2E91991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13cm</w:t>
      </w:r>
    </w:p>
    <w:p w14:paraId="1D8D4D0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3E74F30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Bowel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once</w:t>
      </w:r>
    </w:p>
    <w:p w14:paraId="600F7D93" w14:textId="251308FE" w:rsidR="00CD6806" w:rsidRDefault="00000000" w:rsidP="00A147B3">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serosa</w:t>
      </w:r>
    </w:p>
    <w:p w14:paraId="07CB80A6" w14:textId="2A062CA7" w:rsidR="00A84E11" w:rsidRPr="00604971" w:rsidRDefault="00CD6806" w:rsidP="00CD680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CB2C2F9" w14:textId="77777777" w:rsidR="00A84E11" w:rsidRPr="00604971" w:rsidRDefault="00000000" w:rsidP="00595F2E">
      <w:pPr>
        <w:pStyle w:val="Heading1"/>
        <w:jc w:val="center"/>
      </w:pPr>
      <w:r w:rsidRPr="00604971">
        <w:lastRenderedPageBreak/>
        <w:t>SIXTH DAY POSTNATAL HOME VISIT (21</w:t>
      </w:r>
      <w:r w:rsidRPr="00604971">
        <w:rPr>
          <w:vertAlign w:val="superscript"/>
        </w:rPr>
        <w:t>th</w:t>
      </w:r>
      <w:r w:rsidRPr="00604971">
        <w:t xml:space="preserve"> JULY, 2025)</w:t>
      </w:r>
    </w:p>
    <w:p w14:paraId="583B50F0" w14:textId="0CDE83F4"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the 21th July,</w:t>
      </w:r>
      <w:r w:rsidR="00A147B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2025,</w:t>
      </w:r>
      <w:r w:rsidR="00A147B3">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I visited Madam E.B and her family at 4:30pm to check how they were feeling, daily procedures were carried out on the mother and baby after seeking their consent and no abnormalities were detected. Baby’s cord came off by dry gangrene and baby had his second bath. Client complained of headache. I told her that this was due to stress. I therefore encouraged her to rest for at least two hours during the day when baby is asleep and six hours during the night. I also educated her to eat more fruits and vegetables to improve her bowel movement and drink more water.</w:t>
      </w:r>
    </w:p>
    <w:p w14:paraId="187E4204" w14:textId="77777777" w:rsidR="00A84E11" w:rsidRPr="00604971" w:rsidRDefault="00000000" w:rsidP="00595F2E">
      <w:pPr>
        <w:pStyle w:val="Heading2"/>
      </w:pPr>
      <w:r w:rsidRPr="00604971">
        <w:t>BABY</w:t>
      </w:r>
    </w:p>
    <w:p w14:paraId="464F9046"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 was examined after consent was sought from mother. Baby's cord came off by dry gangrene so I assisted mother to bath baby for the second time and cleaned umbilical site properly. He was dressed up and wrapped in a clean cot sheet. Baby's vital signs and other observations were checked and recorded as follows:-</w:t>
      </w:r>
    </w:p>
    <w:p w14:paraId="5E51D318"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36.5</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5F834431"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136bpm</w:t>
      </w:r>
    </w:p>
    <w:p w14:paraId="07D8487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38cpm</w:t>
      </w:r>
    </w:p>
    <w:p w14:paraId="445C912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Weight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3.3kg</w:t>
      </w:r>
    </w:p>
    <w:p w14:paraId="0A5A74D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 times</w:t>
      </w:r>
    </w:p>
    <w:p w14:paraId="3796C59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Stool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yellowish/2 times</w:t>
      </w:r>
    </w:p>
    <w:p w14:paraId="2070B594" w14:textId="77777777" w:rsidR="00A84E11" w:rsidRPr="00604971" w:rsidRDefault="00A84E11">
      <w:pPr>
        <w:ind w:right="4"/>
        <w:rPr>
          <w:rFonts w:ascii="Times New Roman" w:eastAsia="Times New Roman" w:hAnsi="Times New Roman" w:cs="Times New Roman"/>
          <w:sz w:val="24"/>
          <w:szCs w:val="24"/>
        </w:rPr>
      </w:pPr>
    </w:p>
    <w:p w14:paraId="6A80B8C0" w14:textId="77777777" w:rsidR="00A84E11" w:rsidRPr="00604971" w:rsidRDefault="00000000" w:rsidP="00595F2E">
      <w:pPr>
        <w:pStyle w:val="Heading2"/>
      </w:pPr>
      <w:r w:rsidRPr="00604971">
        <w:t>MOTHER</w:t>
      </w:r>
    </w:p>
    <w:p w14:paraId="6965FA3F" w14:textId="42981D72"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was examined from head to toe after procedure was explained to her and bladder was emptied. No abnormalities were detected. Her fundal height was measured with a tape measure and was 12cm. Perineal pad was inspected and lochia was serosa and not offensive. Client's vital signs and other observations were checked and recorded as </w:t>
      </w:r>
      <w:r w:rsidR="00A147B3" w:rsidRPr="00604971">
        <w:rPr>
          <w:rFonts w:ascii="Times New Roman" w:eastAsia="Times New Roman" w:hAnsi="Times New Roman" w:cs="Times New Roman"/>
          <w:sz w:val="24"/>
          <w:szCs w:val="24"/>
        </w:rPr>
        <w:t>follows; -</w:t>
      </w:r>
    </w:p>
    <w:p w14:paraId="03A2150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36.7</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14A2878F"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78bpm</w:t>
      </w:r>
    </w:p>
    <w:p w14:paraId="1F6CAE6E"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22cpm</w:t>
      </w:r>
    </w:p>
    <w:p w14:paraId="54610405" w14:textId="37DAFE88"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110/6</w:t>
      </w:r>
      <w:r w:rsidR="00A147B3">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mmHg</w:t>
      </w:r>
    </w:p>
    <w:p w14:paraId="068BEF00"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Fundal height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12cm</w:t>
      </w:r>
    </w:p>
    <w:p w14:paraId="374BAFB7"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serosa</w:t>
      </w:r>
    </w:p>
    <w:p w14:paraId="6A7165A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 times</w:t>
      </w:r>
    </w:p>
    <w:p w14:paraId="5071E33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once</w:t>
      </w:r>
    </w:p>
    <w:p w14:paraId="7463C7D7" w14:textId="6034C395" w:rsidR="00A84E11" w:rsidRPr="00604971" w:rsidRDefault="00CD6806" w:rsidP="00595F2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420C647" w14:textId="77777777" w:rsidR="00A84E11" w:rsidRPr="00595F2E" w:rsidRDefault="00000000" w:rsidP="00595F2E">
      <w:pPr>
        <w:pStyle w:val="Heading1"/>
        <w:jc w:val="center"/>
      </w:pPr>
      <w:r w:rsidRPr="00595F2E">
        <w:lastRenderedPageBreak/>
        <w:t>SECOND POSTNATAL CLINIC VISIT/SEVENTH DAY OF PUERPERIUM (22ND JULY, 2025)</w:t>
      </w:r>
    </w:p>
    <w:p w14:paraId="47314F4C" w14:textId="0B0BBA40"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On the 22</w:t>
      </w:r>
      <w:r w:rsidR="00A147B3" w:rsidRPr="00604971">
        <w:rPr>
          <w:rFonts w:ascii="Times New Roman" w:eastAsia="Times New Roman" w:hAnsi="Times New Roman" w:cs="Times New Roman"/>
          <w:sz w:val="24"/>
          <w:szCs w:val="24"/>
          <w:vertAlign w:val="superscript"/>
        </w:rPr>
        <w:t>nd</w:t>
      </w:r>
      <w:r w:rsidR="00A147B3" w:rsidRPr="00604971">
        <w:rPr>
          <w:rFonts w:ascii="Times New Roman" w:eastAsia="Times New Roman" w:hAnsi="Times New Roman" w:cs="Times New Roman"/>
          <w:sz w:val="24"/>
          <w:szCs w:val="24"/>
        </w:rPr>
        <w:t xml:space="preserve"> July</w:t>
      </w:r>
      <w:r w:rsidRPr="00604971">
        <w:rPr>
          <w:rFonts w:ascii="Times New Roman" w:eastAsia="Times New Roman" w:hAnsi="Times New Roman" w:cs="Times New Roman"/>
          <w:sz w:val="24"/>
          <w:szCs w:val="24"/>
        </w:rPr>
        <w:t>, 2025 Madam E.B and her baby boy accompanied by her mother-in-law visited the clinic at 8:10am. Their general appearance showed that they were in good health. I welcomed them and offered them a seat.</w:t>
      </w:r>
    </w:p>
    <w:p w14:paraId="042F94F5" w14:textId="77777777" w:rsidR="00A84E11" w:rsidRPr="00604971" w:rsidRDefault="00000000" w:rsidP="00595F2E">
      <w:pPr>
        <w:pStyle w:val="Heading2"/>
      </w:pPr>
      <w:r w:rsidRPr="00604971">
        <w:t>MOTHER</w:t>
      </w:r>
    </w:p>
    <w:p w14:paraId="02773FED" w14:textId="54C9EB93"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After explaining the procedure for physical examination, Madam E.B was asked to empty her bladder after which privacy was provided by screening the couch, closing the nearby door and windows. I helped her to undress and positioned her on the examination couch, and a </w:t>
      </w:r>
      <w:r w:rsidR="00A147B3" w:rsidRPr="00604971">
        <w:rPr>
          <w:rFonts w:ascii="Times New Roman" w:eastAsia="Times New Roman" w:hAnsi="Times New Roman" w:cs="Times New Roman"/>
          <w:sz w:val="24"/>
          <w:szCs w:val="24"/>
        </w:rPr>
        <w:t>head-to-toe</w:t>
      </w:r>
      <w:r w:rsidRPr="00604971">
        <w:rPr>
          <w:rFonts w:ascii="Times New Roman" w:eastAsia="Times New Roman" w:hAnsi="Times New Roman" w:cs="Times New Roman"/>
          <w:sz w:val="24"/>
          <w:szCs w:val="24"/>
        </w:rPr>
        <w:t xml:space="preserve"> examination was done but no abnormalities were detected. Lactation was well established</w:t>
      </w:r>
    </w:p>
    <w:p w14:paraId="71ACD47A"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Abdominally, the uterus was palpable and the fundal height was 11cm. Madam E.B’s weight was 65kg. Urine test for protein and glucose was negative and her hemoglobin level estimation was 12.7g/dl. The perineum was inspected and no scar was observed. Lochia serosa was not offensive. In addition, there were no tenderness, pain or swelling in the calf muscles. She was encouraged to maintain personal hygiene and eat well nourishing and adequate diet. All findings were communicated to her and recorded. Client's vital signs and other observations were checked and recorded as follows; -</w:t>
      </w:r>
    </w:p>
    <w:p w14:paraId="54DB91E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36.8°C</w:t>
      </w:r>
    </w:p>
    <w:p w14:paraId="48C945F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Pulse rate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80bpm</w:t>
      </w:r>
    </w:p>
    <w:p w14:paraId="489C50E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22cpm</w:t>
      </w:r>
    </w:p>
    <w:p w14:paraId="26A993C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Blood Pressure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110/68mmHg</w:t>
      </w:r>
    </w:p>
    <w:p w14:paraId="2B718064"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3 times</w:t>
      </w:r>
    </w:p>
    <w:p w14:paraId="0BF99592"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Bowel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once</w:t>
      </w:r>
    </w:p>
    <w:p w14:paraId="607B343B"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 xml:space="preserve">Fundal height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11cm</w:t>
      </w:r>
    </w:p>
    <w:p w14:paraId="13323193"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Lochia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serosa</w:t>
      </w:r>
    </w:p>
    <w:p w14:paraId="5CE94D0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       </w:t>
      </w:r>
      <w:r w:rsidRPr="00604971">
        <w:rPr>
          <w:rFonts w:ascii="Times New Roman" w:eastAsia="Times New Roman" w:hAnsi="Times New Roman" w:cs="Times New Roman"/>
          <w:sz w:val="24"/>
          <w:szCs w:val="24"/>
        </w:rPr>
        <w:tab/>
        <w:t>66kg</w:t>
      </w:r>
    </w:p>
    <w:p w14:paraId="3300F490" w14:textId="77777777" w:rsidR="00A84E11" w:rsidRPr="00604971" w:rsidRDefault="00A84E11">
      <w:pPr>
        <w:spacing w:line="480" w:lineRule="auto"/>
        <w:ind w:right="4"/>
        <w:rPr>
          <w:rFonts w:ascii="Times New Roman" w:eastAsia="Times New Roman" w:hAnsi="Times New Roman" w:cs="Times New Roman"/>
          <w:b/>
          <w:sz w:val="24"/>
          <w:szCs w:val="24"/>
        </w:rPr>
      </w:pPr>
    </w:p>
    <w:p w14:paraId="4F1EC508" w14:textId="77777777" w:rsidR="00A84E11" w:rsidRPr="00604971" w:rsidRDefault="00000000" w:rsidP="00595F2E">
      <w:pPr>
        <w:pStyle w:val="Heading2"/>
      </w:pPr>
      <w:r w:rsidRPr="00604971">
        <w:t>BABY</w:t>
      </w:r>
    </w:p>
    <w:p w14:paraId="6BD636E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 washed my hands with soap under running water and dried with a clean towel. Baby was examined from head to toe after procedure was explained to mother. No abnormalities were detected during the examination. Baby was dressed up and handed to mother.</w:t>
      </w:r>
    </w:p>
    <w:p w14:paraId="411367C7"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Baby’s vital signs and other observations were checked and recorded as follows;-</w:t>
      </w:r>
    </w:p>
    <w:p w14:paraId="296191E5"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Temperature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36.8</w:t>
      </w:r>
      <w:r w:rsidRPr="00604971">
        <w:rPr>
          <w:rFonts w:ascii="Times New Roman" w:eastAsia="Times New Roman" w:hAnsi="Times New Roman" w:cs="Times New Roman"/>
          <w:sz w:val="24"/>
          <w:szCs w:val="24"/>
          <w:vertAlign w:val="superscript"/>
        </w:rPr>
        <w:t>o</w:t>
      </w:r>
      <w:r w:rsidRPr="00604971">
        <w:rPr>
          <w:rFonts w:ascii="Times New Roman" w:eastAsia="Times New Roman" w:hAnsi="Times New Roman" w:cs="Times New Roman"/>
          <w:sz w:val="24"/>
          <w:szCs w:val="24"/>
        </w:rPr>
        <w:t>C</w:t>
      </w:r>
    </w:p>
    <w:p w14:paraId="50052799"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Apex heart beat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137bpm</w:t>
      </w:r>
    </w:p>
    <w:p w14:paraId="55AF428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Respiration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38cpm</w:t>
      </w:r>
    </w:p>
    <w:p w14:paraId="471C6197" w14:textId="0492894A"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Weight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3.</w:t>
      </w:r>
      <w:r w:rsidR="00D610B0">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kg</w:t>
      </w:r>
    </w:p>
    <w:p w14:paraId="7A2369CA" w14:textId="62993D58"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Urine                                                   -         </w:t>
      </w:r>
      <w:r w:rsidRPr="00604971">
        <w:rPr>
          <w:rFonts w:ascii="Times New Roman" w:eastAsia="Times New Roman" w:hAnsi="Times New Roman" w:cs="Times New Roman"/>
          <w:sz w:val="24"/>
          <w:szCs w:val="24"/>
        </w:rPr>
        <w:tab/>
      </w:r>
      <w:r w:rsidR="00D610B0">
        <w:rPr>
          <w:rFonts w:ascii="Times New Roman" w:eastAsia="Times New Roman" w:hAnsi="Times New Roman" w:cs="Times New Roman"/>
          <w:sz w:val="24"/>
          <w:szCs w:val="24"/>
        </w:rPr>
        <w:t>twice</w:t>
      </w:r>
    </w:p>
    <w:p w14:paraId="4BCAE066" w14:textId="77777777" w:rsidR="00A84E11" w:rsidRPr="00604971" w:rsidRDefault="00000000">
      <w:pPr>
        <w:spacing w:line="36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Stool                                                    -          yellowish/2 times</w:t>
      </w:r>
    </w:p>
    <w:p w14:paraId="0F4AB69D" w14:textId="77777777" w:rsidR="00A84E11" w:rsidRPr="00604971" w:rsidRDefault="00A84E11">
      <w:pPr>
        <w:ind w:right="4"/>
        <w:rPr>
          <w:rFonts w:ascii="Times New Roman" w:eastAsia="Times New Roman" w:hAnsi="Times New Roman" w:cs="Times New Roman"/>
          <w:sz w:val="24"/>
          <w:szCs w:val="24"/>
        </w:rPr>
      </w:pPr>
    </w:p>
    <w:p w14:paraId="006B3D3F" w14:textId="77777777" w:rsidR="00A84E11" w:rsidRPr="00604971" w:rsidRDefault="00A84E11">
      <w:pPr>
        <w:spacing w:line="480" w:lineRule="auto"/>
        <w:ind w:right="4"/>
        <w:rPr>
          <w:rFonts w:ascii="Times New Roman" w:eastAsia="Times New Roman" w:hAnsi="Times New Roman" w:cs="Times New Roman"/>
          <w:sz w:val="24"/>
          <w:szCs w:val="24"/>
        </w:rPr>
      </w:pPr>
    </w:p>
    <w:p w14:paraId="74B29FDA" w14:textId="2C525879"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Madam E.B was encouraged to send baby for immunization and growth monitoring. I also reminded them of the six weeks postnatal visit to the clinic and also encouraged them to visit the facility anytime they had a problem. I handed client and her baby to the Public and Community Health Nurses at the Reproductive and Child Health Unit (RCH). I reminded her of the importance of Family planning and where to assess family planning services at the unit. She stated that she would use Locational Amenorrhea Method of family planning for the first six months and later visit the family planning unit for other methods. Client registered her baby’s birth during the visit. I expressed my heartfelt gratitude and thanks to Madam E.B and </w:t>
      </w:r>
      <w:r w:rsidRPr="00604971">
        <w:rPr>
          <w:rFonts w:ascii="Times New Roman" w:eastAsia="Times New Roman" w:hAnsi="Times New Roman" w:cs="Times New Roman"/>
          <w:sz w:val="24"/>
          <w:szCs w:val="24"/>
        </w:rPr>
        <w:lastRenderedPageBreak/>
        <w:t>her family for their support and co-operation throughout the care process. I then saw them off and bid them goodbye whiles I promised to keep in touch.</w:t>
      </w:r>
    </w:p>
    <w:p w14:paraId="4E67899E" w14:textId="77777777" w:rsidR="00D610B0" w:rsidRDefault="00D610B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BA0B200" w14:textId="6E18F478" w:rsidR="00A84E11" w:rsidRPr="00604971" w:rsidRDefault="00000000" w:rsidP="00595F2E">
      <w:pPr>
        <w:pStyle w:val="Heading1"/>
        <w:jc w:val="center"/>
      </w:pPr>
      <w:r w:rsidRPr="00604971">
        <w:lastRenderedPageBreak/>
        <w:t>TERMINATION OF CARE</w:t>
      </w:r>
    </w:p>
    <w:p w14:paraId="0262F43D" w14:textId="4CFC4FC0"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This is the period where the relationship which was established between the client and the midwife ends. This usually starts from the first encounter with the client. Termination of care with Madam E.B was on the 28</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when she visited the clinic. She was informed and assured of quality care throughout pregnancy, labour and puerperium but was however made aware that care would be terminated on the 22</w:t>
      </w:r>
      <w:r w:rsidR="00D610B0" w:rsidRPr="00604971">
        <w:rPr>
          <w:rFonts w:ascii="Times New Roman" w:eastAsia="Times New Roman" w:hAnsi="Times New Roman" w:cs="Times New Roman"/>
          <w:sz w:val="24"/>
          <w:szCs w:val="24"/>
          <w:vertAlign w:val="superscript"/>
        </w:rPr>
        <w:t>nd</w:t>
      </w:r>
      <w:r w:rsidR="00D610B0" w:rsidRPr="00604971">
        <w:rPr>
          <w:rFonts w:ascii="Times New Roman" w:eastAsia="Times New Roman" w:hAnsi="Times New Roman" w:cs="Times New Roman"/>
          <w:sz w:val="24"/>
          <w:szCs w:val="24"/>
        </w:rPr>
        <w:t xml:space="preserve"> July</w:t>
      </w:r>
      <w:r w:rsidRPr="00604971">
        <w:rPr>
          <w:rFonts w:ascii="Times New Roman" w:eastAsia="Times New Roman" w:hAnsi="Times New Roman" w:cs="Times New Roman"/>
          <w:sz w:val="24"/>
          <w:szCs w:val="24"/>
        </w:rPr>
        <w:t>, 2025 day postnatal clinic visit and handed over to Community Health Nurse for continuity of care. Client was introduced to the Community Health Nurse on the 22</w:t>
      </w:r>
      <w:r w:rsidR="00D610B0" w:rsidRPr="00604971">
        <w:rPr>
          <w:rFonts w:ascii="Times New Roman" w:eastAsia="Times New Roman" w:hAnsi="Times New Roman" w:cs="Times New Roman"/>
          <w:sz w:val="24"/>
          <w:szCs w:val="24"/>
          <w:vertAlign w:val="superscript"/>
        </w:rPr>
        <w:t>nd</w:t>
      </w:r>
      <w:r w:rsidR="00D610B0" w:rsidRPr="00604971">
        <w:rPr>
          <w:rFonts w:ascii="Times New Roman" w:eastAsia="Times New Roman" w:hAnsi="Times New Roman" w:cs="Times New Roman"/>
          <w:sz w:val="24"/>
          <w:szCs w:val="24"/>
        </w:rPr>
        <w:t xml:space="preserve"> July</w:t>
      </w:r>
      <w:r w:rsidRPr="00604971">
        <w:rPr>
          <w:rFonts w:ascii="Times New Roman" w:eastAsia="Times New Roman" w:hAnsi="Times New Roman" w:cs="Times New Roman"/>
          <w:sz w:val="24"/>
          <w:szCs w:val="24"/>
        </w:rPr>
        <w:t xml:space="preserve">, 2025 when she attended her second postnatal clinic visit. I reminded her of the six weeks and subsequent postnatal clinic visit for continuity of care. All necessary information concerning client and baby were handed over to the Community Health Nurse in Charge on the </w:t>
      </w:r>
      <w:r w:rsidR="00D610B0">
        <w:rPr>
          <w:rFonts w:ascii="Times New Roman" w:eastAsia="Times New Roman" w:hAnsi="Times New Roman" w:cs="Times New Roman"/>
          <w:sz w:val="24"/>
          <w:szCs w:val="24"/>
        </w:rPr>
        <w:t>22</w:t>
      </w:r>
      <w:r w:rsidR="00D610B0">
        <w:rPr>
          <w:rFonts w:ascii="Times New Roman" w:eastAsia="Times New Roman" w:hAnsi="Times New Roman" w:cs="Times New Roman"/>
          <w:sz w:val="24"/>
          <w:szCs w:val="24"/>
          <w:vertAlign w:val="superscript"/>
        </w:rPr>
        <w:t>nd</w:t>
      </w:r>
      <w:r w:rsidRPr="00604971">
        <w:rPr>
          <w:rFonts w:ascii="Times New Roman" w:eastAsia="Times New Roman" w:hAnsi="Times New Roman" w:cs="Times New Roman"/>
          <w:sz w:val="24"/>
          <w:szCs w:val="24"/>
        </w:rPr>
        <w:t xml:space="preserve"> </w:t>
      </w:r>
      <w:r w:rsidR="00D610B0">
        <w:rPr>
          <w:rFonts w:ascii="Times New Roman" w:eastAsia="Times New Roman" w:hAnsi="Times New Roman" w:cs="Times New Roman"/>
          <w:sz w:val="24"/>
          <w:szCs w:val="24"/>
        </w:rPr>
        <w:t>July</w:t>
      </w:r>
      <w:r w:rsidRPr="00604971">
        <w:rPr>
          <w:rFonts w:ascii="Times New Roman" w:eastAsia="Times New Roman" w:hAnsi="Times New Roman" w:cs="Times New Roman"/>
          <w:sz w:val="24"/>
          <w:szCs w:val="24"/>
        </w:rPr>
        <w:t>, 202</w:t>
      </w:r>
      <w:r w:rsidR="00D610B0">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 I once again thanked her for accepting to be my client for the Family Centered Maternity Care Study. Client also thanked me on behalf of her family for the care and support given to them.</w:t>
      </w:r>
    </w:p>
    <w:p w14:paraId="49DED39C" w14:textId="77777777" w:rsidR="00D610B0" w:rsidRDefault="00D610B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879F8B7" w14:textId="5165CFB9" w:rsidR="00A84E11" w:rsidRPr="00604971" w:rsidRDefault="00000000" w:rsidP="00595F2E">
      <w:pPr>
        <w:pStyle w:val="Heading"/>
        <w:jc w:val="center"/>
      </w:pPr>
      <w:r w:rsidRPr="00604971">
        <w:lastRenderedPageBreak/>
        <w:t>NURSING CARE PLAN DURING PUERPERIUM</w:t>
      </w:r>
    </w:p>
    <w:p w14:paraId="279D8762" w14:textId="77777777" w:rsidR="00A84E11" w:rsidRPr="00604971" w:rsidRDefault="00000000" w:rsidP="00595F2E">
      <w:pPr>
        <w:pStyle w:val="Heading1"/>
        <w:jc w:val="center"/>
      </w:pPr>
      <w:r w:rsidRPr="00604971">
        <w:t>PROBLEMS IDENTIFIED</w:t>
      </w:r>
    </w:p>
    <w:p w14:paraId="5A1F17FB" w14:textId="77777777" w:rsidR="00A84E11" w:rsidRPr="00604971" w:rsidRDefault="00000000" w:rsidP="00595F2E">
      <w:pPr>
        <w:pStyle w:val="Heading2"/>
      </w:pPr>
      <w:r w:rsidRPr="00604971">
        <w:t>ACTUAL PROBLEMS</w:t>
      </w:r>
    </w:p>
    <w:p w14:paraId="5E9E3A57" w14:textId="77777777" w:rsidR="00A84E11" w:rsidRPr="00604971" w:rsidRDefault="00000000">
      <w:p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 xml:space="preserve">After pains                          </w:t>
      </w:r>
      <w:r w:rsidRPr="00604971">
        <w:rPr>
          <w:rFonts w:ascii="Times New Roman" w:eastAsia="Times New Roman" w:hAnsi="Times New Roman" w:cs="Times New Roman"/>
          <w:sz w:val="24"/>
          <w:szCs w:val="24"/>
        </w:rPr>
        <w:tab/>
        <w:t>(18/07/25)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5:00pm</w:t>
      </w:r>
    </w:p>
    <w:p w14:paraId="3D45A4A9" w14:textId="09AC235B" w:rsidR="00A84E11" w:rsidRPr="00604971" w:rsidRDefault="00000000">
      <w:p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 xml:space="preserve">Constipation </w:t>
      </w:r>
      <w:r w:rsidRPr="00604971">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(15/07/25)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8:30am</w:t>
      </w:r>
    </w:p>
    <w:p w14:paraId="07B39D99" w14:textId="77777777" w:rsidR="00A84E11" w:rsidRPr="00604971" w:rsidRDefault="00000000">
      <w:p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 xml:space="preserve">Sleeplessness                       </w:t>
      </w:r>
      <w:r w:rsidRPr="00604971">
        <w:rPr>
          <w:rFonts w:ascii="Times New Roman" w:eastAsia="Times New Roman" w:hAnsi="Times New Roman" w:cs="Times New Roman"/>
          <w:sz w:val="24"/>
          <w:szCs w:val="24"/>
        </w:rPr>
        <w:tab/>
        <w:t>(17/07/25)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8:00am</w:t>
      </w:r>
    </w:p>
    <w:p w14:paraId="4308DF4D" w14:textId="3EFA75F0" w:rsidR="00A84E11" w:rsidRPr="00595F2E" w:rsidRDefault="00000000" w:rsidP="00595F2E">
      <w:p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 xml:space="preserve">Headache                </w:t>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(21/07/25)</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4:30pm</w:t>
      </w:r>
    </w:p>
    <w:p w14:paraId="7997D0E5" w14:textId="77777777" w:rsidR="00A84E11" w:rsidRPr="00604971" w:rsidRDefault="00000000" w:rsidP="00595F2E">
      <w:pPr>
        <w:pStyle w:val="Heading2"/>
      </w:pPr>
      <w:r w:rsidRPr="00604971">
        <w:t>POTENTIAL PROBLEM</w:t>
      </w:r>
    </w:p>
    <w:p w14:paraId="7C2836C2" w14:textId="298B539A"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5.</w:t>
      </w:r>
      <w:r w:rsidRPr="00604971">
        <w:rPr>
          <w:rFonts w:ascii="Times New Roman" w:eastAsia="Times New Roman" w:hAnsi="Times New Roman" w:cs="Times New Roman"/>
          <w:sz w:val="24"/>
          <w:szCs w:val="24"/>
        </w:rPr>
        <w:tab/>
        <w:t xml:space="preserve">Risk of Puerperal </w:t>
      </w:r>
      <w:r w:rsidR="00595F2E" w:rsidRPr="00604971">
        <w:rPr>
          <w:rFonts w:ascii="Times New Roman" w:eastAsia="Times New Roman" w:hAnsi="Times New Roman" w:cs="Times New Roman"/>
          <w:sz w:val="24"/>
          <w:szCs w:val="24"/>
        </w:rPr>
        <w:t xml:space="preserve">Infection </w:t>
      </w:r>
      <w:r w:rsidR="00595F2E"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(15/07/25)</w:t>
      </w:r>
      <w:r w:rsidRPr="00604971">
        <w:rPr>
          <w:rFonts w:ascii="Times New Roman" w:eastAsia="Times New Roman" w:hAnsi="Times New Roman" w:cs="Times New Roman"/>
          <w:sz w:val="24"/>
          <w:szCs w:val="24"/>
        </w:rPr>
        <w:tab/>
        <w:t>5:00pm</w:t>
      </w:r>
    </w:p>
    <w:p w14:paraId="58B8CE5B" w14:textId="77777777" w:rsidR="00A84E11" w:rsidRPr="00604971" w:rsidRDefault="00000000" w:rsidP="00595F2E">
      <w:pPr>
        <w:pStyle w:val="Heading2"/>
      </w:pPr>
      <w:r w:rsidRPr="00604971">
        <w:t>SHORT TERM OBJECTIVES</w:t>
      </w:r>
    </w:p>
    <w:p w14:paraId="09A1EBD9" w14:textId="77777777" w:rsidR="00A84E11" w:rsidRPr="00604971" w:rsidRDefault="00000000">
      <w:pPr>
        <w:numPr>
          <w:ilvl w:val="0"/>
          <w:numId w:val="51"/>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will cope with after pains within 48 hours </w:t>
      </w:r>
    </w:p>
    <w:p w14:paraId="33592658" w14:textId="77777777" w:rsidR="00A84E11" w:rsidRPr="00604971" w:rsidRDefault="00000000">
      <w:pPr>
        <w:numPr>
          <w:ilvl w:val="0"/>
          <w:numId w:val="51"/>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relieved of constipation within 48 hours.</w:t>
      </w:r>
    </w:p>
    <w:p w14:paraId="1846C57F" w14:textId="77777777" w:rsidR="00A84E11" w:rsidRPr="00604971" w:rsidRDefault="00000000">
      <w:pPr>
        <w:numPr>
          <w:ilvl w:val="0"/>
          <w:numId w:val="51"/>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Client’s sleeping pattern will be restored within 48 hours</w:t>
      </w:r>
    </w:p>
    <w:p w14:paraId="298E7DDF" w14:textId="77777777" w:rsidR="00A84E11" w:rsidRPr="00604971" w:rsidRDefault="00000000">
      <w:pPr>
        <w:numPr>
          <w:ilvl w:val="0"/>
          <w:numId w:val="51"/>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Client will be relieved of headache within 30 minutes </w:t>
      </w:r>
    </w:p>
    <w:p w14:paraId="2EDE0725" w14:textId="3D2D343C" w:rsidR="00A84E11" w:rsidRPr="00595F2E" w:rsidRDefault="00000000" w:rsidP="00595F2E">
      <w:pPr>
        <w:numPr>
          <w:ilvl w:val="0"/>
          <w:numId w:val="51"/>
        </w:numPr>
        <w:spacing w:line="48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not experience any infection throughout puerperium.</w:t>
      </w:r>
    </w:p>
    <w:p w14:paraId="2B15C5C6" w14:textId="77777777" w:rsidR="00A84E11" w:rsidRPr="00604971" w:rsidRDefault="00000000" w:rsidP="00595F2E">
      <w:pPr>
        <w:pStyle w:val="Heading2"/>
      </w:pPr>
      <w:r w:rsidRPr="00604971">
        <w:t>LONG TERM OBJECTIVE</w:t>
      </w:r>
    </w:p>
    <w:p w14:paraId="35FBDF2C"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go through puerperium without any complication to both mother and baby.</w:t>
      </w:r>
    </w:p>
    <w:p w14:paraId="3B3AD896" w14:textId="77777777" w:rsidR="00A84E11" w:rsidRPr="00604971" w:rsidRDefault="00A84E11">
      <w:pPr>
        <w:spacing w:line="480" w:lineRule="auto"/>
        <w:ind w:right="4"/>
        <w:rPr>
          <w:rFonts w:ascii="Times New Roman" w:eastAsia="Times New Roman" w:hAnsi="Times New Roman" w:cs="Times New Roman"/>
          <w:sz w:val="24"/>
          <w:szCs w:val="24"/>
        </w:rPr>
      </w:pPr>
    </w:p>
    <w:p w14:paraId="3D537BC6" w14:textId="77777777" w:rsidR="00A84E11" w:rsidRPr="00604971" w:rsidRDefault="00A84E11">
      <w:pPr>
        <w:spacing w:line="480" w:lineRule="auto"/>
        <w:ind w:right="4"/>
        <w:rPr>
          <w:rFonts w:ascii="Times New Roman" w:eastAsia="Times New Roman" w:hAnsi="Times New Roman" w:cs="Times New Roman"/>
          <w:sz w:val="24"/>
          <w:szCs w:val="24"/>
        </w:rPr>
      </w:pPr>
    </w:p>
    <w:p w14:paraId="12C4CE40" w14:textId="77777777" w:rsidR="00D610B0" w:rsidRDefault="00D610B0">
      <w:pPr>
        <w:keepNext/>
        <w:keepLines/>
        <w:spacing w:line="480" w:lineRule="auto"/>
        <w:ind w:right="4"/>
        <w:jc w:val="both"/>
        <w:rPr>
          <w:rFonts w:ascii="Times New Roman" w:eastAsia="Times New Roman" w:hAnsi="Times New Roman" w:cs="Times New Roman"/>
          <w:b/>
          <w:sz w:val="24"/>
          <w:szCs w:val="24"/>
        </w:rPr>
        <w:sectPr w:rsidR="00D610B0" w:rsidSect="007F4B5B">
          <w:pgSz w:w="11906" w:h="16838"/>
          <w:pgMar w:top="1440" w:right="1440" w:bottom="1440" w:left="1440" w:header="0" w:footer="0" w:gutter="0"/>
          <w:cols w:space="720"/>
          <w:formProt w:val="0"/>
          <w:docGrid w:type="lines" w:linePitch="312"/>
        </w:sectPr>
      </w:pPr>
    </w:p>
    <w:p w14:paraId="2CEC3E2D" w14:textId="77777777" w:rsidR="00A84E11" w:rsidRPr="00604971" w:rsidRDefault="00000000" w:rsidP="00595F2E">
      <w:pPr>
        <w:pStyle w:val="Heading"/>
        <w:jc w:val="center"/>
      </w:pPr>
      <w:r w:rsidRPr="00604971">
        <w:lastRenderedPageBreak/>
        <w:t>TABLE: THREE</w:t>
      </w:r>
    </w:p>
    <w:p w14:paraId="34940684" w14:textId="77777777" w:rsidR="00A84E11" w:rsidRPr="00604971" w:rsidRDefault="00000000" w:rsidP="00595F2E">
      <w:pPr>
        <w:pStyle w:val="Heading1"/>
        <w:jc w:val="center"/>
      </w:pPr>
      <w:r w:rsidRPr="00604971">
        <w:t>NURSING CARE PLAN DURING PUERPERIUM</w:t>
      </w:r>
    </w:p>
    <w:tbl>
      <w:tblPr>
        <w:tblW w:w="14611" w:type="dxa"/>
        <w:tblInd w:w="98" w:type="dxa"/>
        <w:tblLook w:val="04A0" w:firstRow="1" w:lastRow="0" w:firstColumn="1" w:lastColumn="0" w:noHBand="0" w:noVBand="1"/>
      </w:tblPr>
      <w:tblGrid>
        <w:gridCol w:w="1070"/>
        <w:gridCol w:w="1564"/>
        <w:gridCol w:w="1604"/>
        <w:gridCol w:w="3002"/>
        <w:gridCol w:w="3827"/>
        <w:gridCol w:w="1559"/>
        <w:gridCol w:w="1985"/>
      </w:tblGrid>
      <w:tr w:rsidR="00D610B0" w:rsidRPr="00604971" w14:paraId="7BEACAB6"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4CC337D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13F796C9"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110FC438"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3002" w:type="dxa"/>
            <w:tcBorders>
              <w:top w:val="single" w:sz="4" w:space="0" w:color="000000"/>
              <w:left w:val="single" w:sz="4" w:space="0" w:color="000000"/>
              <w:bottom w:val="single" w:sz="4" w:space="0" w:color="000000"/>
              <w:right w:val="single" w:sz="4" w:space="0" w:color="000000"/>
            </w:tcBorders>
            <w:shd w:val="clear" w:color="000000" w:fill="FFFFFF"/>
          </w:tcPr>
          <w:p w14:paraId="1FFA9DF4"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3827" w:type="dxa"/>
            <w:tcBorders>
              <w:top w:val="single" w:sz="4" w:space="0" w:color="000000"/>
              <w:left w:val="single" w:sz="4" w:space="0" w:color="000000"/>
              <w:bottom w:val="single" w:sz="4" w:space="0" w:color="000000"/>
              <w:right w:val="single" w:sz="4" w:space="0" w:color="000000"/>
            </w:tcBorders>
            <w:shd w:val="clear" w:color="000000" w:fill="FFFFFF"/>
          </w:tcPr>
          <w:p w14:paraId="5A8F2B1F"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Pr>
          <w:p w14:paraId="12A1C7A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TIME</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14:paraId="0E6C7A5C"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D610B0" w:rsidRPr="00604971" w14:paraId="325F37B0"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0BDDB5BA"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18/07/25 at 5:00pm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28A5B5E0"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After pain related to involution of the uterus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125CC09A"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will be relieved of pain within 48 hours as evidenced by;</w:t>
            </w:r>
          </w:p>
          <w:p w14:paraId="4188A6C3"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verbalizing relieve of pain.</w:t>
            </w:r>
          </w:p>
        </w:tc>
        <w:tc>
          <w:tcPr>
            <w:tcW w:w="3002" w:type="dxa"/>
            <w:tcBorders>
              <w:top w:val="single" w:sz="4" w:space="0" w:color="000000"/>
              <w:left w:val="single" w:sz="4" w:space="0" w:color="000000"/>
              <w:bottom w:val="single" w:sz="4" w:space="0" w:color="000000"/>
              <w:right w:val="single" w:sz="4" w:space="0" w:color="000000"/>
            </w:tcBorders>
            <w:shd w:val="clear" w:color="000000" w:fill="FFFFFF"/>
          </w:tcPr>
          <w:p w14:paraId="6C3B37E0" w14:textId="77777777" w:rsidR="00A84E11" w:rsidRPr="00604971" w:rsidRDefault="00000000">
            <w:pPr>
              <w:numPr>
                <w:ilvl w:val="0"/>
                <w:numId w:val="52"/>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Reassure client.</w:t>
            </w:r>
          </w:p>
          <w:p w14:paraId="78BC69B0" w14:textId="77777777" w:rsidR="00A84E11" w:rsidRPr="00604971" w:rsidRDefault="00A84E11">
            <w:pPr>
              <w:spacing w:line="276" w:lineRule="auto"/>
              <w:ind w:left="342"/>
              <w:jc w:val="both"/>
              <w:rPr>
                <w:rFonts w:ascii="Times New Roman" w:eastAsia="Times New Roman" w:hAnsi="Times New Roman" w:cs="Times New Roman"/>
                <w:sz w:val="24"/>
                <w:szCs w:val="24"/>
              </w:rPr>
            </w:pPr>
          </w:p>
          <w:p w14:paraId="680344FF" w14:textId="77777777" w:rsidR="00A84E11" w:rsidRPr="00604971" w:rsidRDefault="00A84E11">
            <w:pPr>
              <w:spacing w:line="276" w:lineRule="auto"/>
              <w:ind w:left="342"/>
              <w:jc w:val="both"/>
              <w:rPr>
                <w:rFonts w:ascii="Times New Roman" w:eastAsia="Times New Roman" w:hAnsi="Times New Roman" w:cs="Times New Roman"/>
                <w:sz w:val="24"/>
                <w:szCs w:val="24"/>
              </w:rPr>
            </w:pPr>
          </w:p>
          <w:p w14:paraId="17E3AB07" w14:textId="77777777" w:rsidR="00A84E11" w:rsidRPr="00604971" w:rsidRDefault="00000000">
            <w:pPr>
              <w:numPr>
                <w:ilvl w:val="0"/>
                <w:numId w:val="53"/>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Explain the physiology of after pains to client.</w:t>
            </w:r>
          </w:p>
          <w:p w14:paraId="0389BD5C" w14:textId="77777777" w:rsidR="00A84E11" w:rsidRPr="00604971" w:rsidRDefault="00A84E11">
            <w:pPr>
              <w:spacing w:line="276" w:lineRule="auto"/>
              <w:ind w:left="720"/>
              <w:jc w:val="both"/>
              <w:rPr>
                <w:rFonts w:ascii="Times New Roman" w:eastAsia="Times New Roman" w:hAnsi="Times New Roman" w:cs="Times New Roman"/>
                <w:sz w:val="24"/>
                <w:szCs w:val="24"/>
              </w:rPr>
            </w:pPr>
          </w:p>
          <w:p w14:paraId="4A75D434" w14:textId="77777777" w:rsidR="00A84E11" w:rsidRPr="00604971" w:rsidRDefault="00A84E11">
            <w:pPr>
              <w:spacing w:line="276" w:lineRule="auto"/>
              <w:ind w:left="342"/>
              <w:jc w:val="both"/>
              <w:rPr>
                <w:rFonts w:ascii="Times New Roman" w:eastAsia="Times New Roman" w:hAnsi="Times New Roman" w:cs="Times New Roman"/>
                <w:sz w:val="24"/>
                <w:szCs w:val="24"/>
              </w:rPr>
            </w:pPr>
          </w:p>
          <w:p w14:paraId="53A96314" w14:textId="77777777" w:rsidR="00A84E11" w:rsidRPr="00604971" w:rsidRDefault="00A84E11">
            <w:pPr>
              <w:spacing w:line="276" w:lineRule="auto"/>
              <w:ind w:left="342"/>
              <w:jc w:val="both"/>
              <w:rPr>
                <w:rFonts w:ascii="Times New Roman" w:eastAsia="Times New Roman" w:hAnsi="Times New Roman" w:cs="Times New Roman"/>
                <w:sz w:val="24"/>
                <w:szCs w:val="24"/>
              </w:rPr>
            </w:pPr>
          </w:p>
          <w:p w14:paraId="0308D1B9" w14:textId="77777777" w:rsidR="00A84E11" w:rsidRPr="00604971" w:rsidRDefault="00000000">
            <w:pPr>
              <w:numPr>
                <w:ilvl w:val="0"/>
                <w:numId w:val="54"/>
              </w:numPr>
              <w:spacing w:line="276" w:lineRule="auto"/>
              <w:ind w:left="34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the client to empty bladder frequently to enhance involution.</w:t>
            </w:r>
          </w:p>
          <w:p w14:paraId="321A9732" w14:textId="77777777" w:rsidR="00A84E11" w:rsidRPr="00604971" w:rsidRDefault="00A84E11">
            <w:pPr>
              <w:spacing w:line="276" w:lineRule="auto"/>
              <w:ind w:left="342"/>
              <w:jc w:val="both"/>
              <w:rPr>
                <w:rFonts w:ascii="Times New Roman" w:eastAsia="Times New Roman" w:hAnsi="Times New Roman" w:cs="Times New Roman"/>
                <w:sz w:val="24"/>
                <w:szCs w:val="24"/>
              </w:rPr>
            </w:pPr>
          </w:p>
          <w:p w14:paraId="2B37C2E7"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Encourage client to continue breastfeeding despite the pain.</w:t>
            </w:r>
          </w:p>
          <w:p w14:paraId="2E2D8357"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3E20F771" w14:textId="77777777" w:rsidR="00A84E11" w:rsidRPr="00604971" w:rsidRDefault="00000000">
            <w:pPr>
              <w:spacing w:line="254" w:lineRule="auto"/>
              <w:ind w:left="252" w:hanging="270"/>
              <w:rPr>
                <w:sz w:val="24"/>
                <w:szCs w:val="24"/>
              </w:rPr>
            </w:pPr>
            <w:r w:rsidRPr="00604971">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ab/>
              <w:t>Serve client with prescribed analgesic.</w:t>
            </w:r>
          </w:p>
        </w:tc>
        <w:tc>
          <w:tcPr>
            <w:tcW w:w="3827" w:type="dxa"/>
            <w:tcBorders>
              <w:top w:val="single" w:sz="4" w:space="0" w:color="000000"/>
              <w:left w:val="single" w:sz="4" w:space="0" w:color="000000"/>
              <w:bottom w:val="single" w:sz="4" w:space="0" w:color="000000"/>
              <w:right w:val="single" w:sz="4" w:space="0" w:color="000000"/>
            </w:tcBorders>
            <w:shd w:val="clear" w:color="000000" w:fill="FFFFFF"/>
          </w:tcPr>
          <w:p w14:paraId="5D8B45AD"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Client was reassured that she will be relieved of pain.</w:t>
            </w:r>
          </w:p>
          <w:p w14:paraId="59866052"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155F1912"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Physiology of after pains was explained to client that it is as a result of the involution of the uterus.</w:t>
            </w:r>
          </w:p>
          <w:p w14:paraId="4F4D4DC4"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29069BB0"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Client was encouraged to empty bladder frequently to enhance involution.</w:t>
            </w:r>
          </w:p>
          <w:p w14:paraId="1A4AFF3B"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23BB43C6"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3AC9B62A" w14:textId="77777777" w:rsidR="00A84E11" w:rsidRPr="00604971" w:rsidRDefault="00000000">
            <w:pPr>
              <w:spacing w:line="254" w:lineRule="auto"/>
              <w:ind w:left="252" w:hanging="252"/>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Client was encouraged to breastfeed baby despite the pain.</w:t>
            </w:r>
          </w:p>
          <w:p w14:paraId="2D6C7B74" w14:textId="77777777" w:rsidR="00A84E11" w:rsidRPr="00604971" w:rsidRDefault="00A84E11">
            <w:pPr>
              <w:spacing w:line="254" w:lineRule="auto"/>
              <w:ind w:left="252" w:hanging="252"/>
              <w:rPr>
                <w:rFonts w:ascii="Times New Roman" w:eastAsia="Times New Roman" w:hAnsi="Times New Roman" w:cs="Times New Roman"/>
                <w:sz w:val="24"/>
                <w:szCs w:val="24"/>
              </w:rPr>
            </w:pPr>
          </w:p>
          <w:p w14:paraId="64B122B8" w14:textId="77777777" w:rsidR="00A84E11" w:rsidRPr="00604971" w:rsidRDefault="00000000">
            <w:pPr>
              <w:spacing w:line="254" w:lineRule="auto"/>
              <w:ind w:left="252" w:hanging="252"/>
              <w:rPr>
                <w:sz w:val="24"/>
                <w:szCs w:val="24"/>
              </w:rPr>
            </w:pPr>
            <w:r w:rsidRPr="00604971">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ab/>
              <w:t>Client was served with tablet paracetamol 1g stat.</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Pr>
          <w:p w14:paraId="37C2398C"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20/07/25 at 5:00pm</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14:paraId="44F2CEC1" w14:textId="1FD8BA1C"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Goal fully met </w:t>
            </w:r>
            <w:r w:rsidR="00C1111A" w:rsidRPr="00604971">
              <w:rPr>
                <w:rFonts w:ascii="Times New Roman" w:eastAsia="Times New Roman" w:hAnsi="Times New Roman" w:cs="Times New Roman"/>
                <w:sz w:val="24"/>
                <w:szCs w:val="24"/>
              </w:rPr>
              <w:t>as Client</w:t>
            </w:r>
            <w:r w:rsidRPr="00604971">
              <w:rPr>
                <w:rFonts w:ascii="Times New Roman" w:eastAsia="Times New Roman" w:hAnsi="Times New Roman" w:cs="Times New Roman"/>
                <w:sz w:val="24"/>
                <w:szCs w:val="24"/>
              </w:rPr>
              <w:t xml:space="preserve"> verbalized relieve of pain.</w:t>
            </w:r>
          </w:p>
          <w:p w14:paraId="5341512A" w14:textId="77777777" w:rsidR="00A84E11" w:rsidRPr="00604971" w:rsidRDefault="00A84E11">
            <w:pPr>
              <w:spacing w:line="254" w:lineRule="auto"/>
              <w:ind w:left="417" w:hanging="417"/>
              <w:rPr>
                <w:rFonts w:ascii="Times New Roman" w:eastAsia="Times New Roman" w:hAnsi="Times New Roman" w:cs="Times New Roman"/>
                <w:sz w:val="24"/>
                <w:szCs w:val="24"/>
              </w:rPr>
            </w:pPr>
          </w:p>
          <w:p w14:paraId="006D2389" w14:textId="77777777" w:rsidR="00A84E11" w:rsidRPr="00604971" w:rsidRDefault="00A84E11">
            <w:pPr>
              <w:spacing w:line="254" w:lineRule="auto"/>
              <w:ind w:left="417" w:hanging="417"/>
              <w:rPr>
                <w:rFonts w:ascii="Times New Roman" w:eastAsia="Times New Roman" w:hAnsi="Times New Roman" w:cs="Times New Roman"/>
                <w:sz w:val="24"/>
                <w:szCs w:val="24"/>
              </w:rPr>
            </w:pPr>
          </w:p>
          <w:p w14:paraId="3E21D034" w14:textId="77777777" w:rsidR="00A84E11" w:rsidRPr="00604971" w:rsidRDefault="00A84E11">
            <w:pPr>
              <w:spacing w:line="254" w:lineRule="auto"/>
              <w:ind w:left="417" w:hanging="417"/>
              <w:rPr>
                <w:rFonts w:ascii="Times New Roman" w:eastAsia="Times New Roman" w:hAnsi="Times New Roman" w:cs="Times New Roman"/>
                <w:sz w:val="24"/>
                <w:szCs w:val="24"/>
              </w:rPr>
            </w:pPr>
          </w:p>
          <w:p w14:paraId="762F805C" w14:textId="77777777" w:rsidR="00A84E11" w:rsidRPr="00604971" w:rsidRDefault="00000000">
            <w:pPr>
              <w:spacing w:line="254" w:lineRule="auto"/>
              <w:ind w:left="417" w:hanging="417"/>
              <w:rPr>
                <w:sz w:val="24"/>
                <w:szCs w:val="24"/>
              </w:rPr>
            </w:pPr>
            <w:r w:rsidRPr="00604971">
              <w:rPr>
                <w:sz w:val="24"/>
                <w:szCs w:val="24"/>
              </w:rPr>
              <w:t>B.E</w:t>
            </w:r>
          </w:p>
        </w:tc>
      </w:tr>
    </w:tbl>
    <w:p w14:paraId="4F16A330" w14:textId="77777777" w:rsidR="00A84E11" w:rsidRPr="00604971" w:rsidRDefault="00A84E11">
      <w:pPr>
        <w:spacing w:line="480" w:lineRule="auto"/>
        <w:ind w:right="4"/>
        <w:rPr>
          <w:rFonts w:ascii="Times New Roman" w:eastAsia="Times New Roman" w:hAnsi="Times New Roman" w:cs="Times New Roman"/>
          <w:b/>
          <w:sz w:val="24"/>
          <w:szCs w:val="24"/>
        </w:rPr>
      </w:pPr>
    </w:p>
    <w:p w14:paraId="0739506F" w14:textId="77777777" w:rsidR="00A84E11" w:rsidRPr="00604971" w:rsidRDefault="00A84E11">
      <w:pPr>
        <w:spacing w:line="480" w:lineRule="auto"/>
        <w:ind w:right="4"/>
        <w:rPr>
          <w:rFonts w:ascii="Times New Roman" w:eastAsia="Times New Roman" w:hAnsi="Times New Roman" w:cs="Times New Roman"/>
          <w:b/>
          <w:sz w:val="24"/>
          <w:szCs w:val="24"/>
        </w:rPr>
      </w:pPr>
    </w:p>
    <w:tbl>
      <w:tblPr>
        <w:tblW w:w="14044" w:type="dxa"/>
        <w:tblInd w:w="98" w:type="dxa"/>
        <w:tblLook w:val="04A0" w:firstRow="1" w:lastRow="0" w:firstColumn="1" w:lastColumn="0" w:noHBand="0" w:noVBand="1"/>
      </w:tblPr>
      <w:tblGrid>
        <w:gridCol w:w="1070"/>
        <w:gridCol w:w="1564"/>
        <w:gridCol w:w="1604"/>
        <w:gridCol w:w="3427"/>
        <w:gridCol w:w="2693"/>
        <w:gridCol w:w="1843"/>
        <w:gridCol w:w="1843"/>
      </w:tblGrid>
      <w:tr w:rsidR="00D610B0" w:rsidRPr="00604971" w14:paraId="63807EAE"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2643556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64B3E16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6C55340C"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3427" w:type="dxa"/>
            <w:tcBorders>
              <w:top w:val="single" w:sz="4" w:space="0" w:color="000000"/>
              <w:left w:val="single" w:sz="4" w:space="0" w:color="000000"/>
              <w:bottom w:val="single" w:sz="4" w:space="0" w:color="000000"/>
              <w:right w:val="single" w:sz="4" w:space="0" w:color="000000"/>
            </w:tcBorders>
            <w:shd w:val="clear" w:color="000000" w:fill="FFFFFF"/>
          </w:tcPr>
          <w:p w14:paraId="2492C085"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Pr>
          <w:p w14:paraId="47079BDF"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5B8CBD0F"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38D44739"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D610B0" w:rsidRPr="00604971" w14:paraId="33BCA991"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022CE514"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15/07/25 at 8:30am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46211295"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 xml:space="preserve">Constipation related to relaxation of the smooth muscles by the action by progesterone. </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0F74A846"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will regain her normal bowel movement within 48 hours as evidenced by client verbalizing that she is able to pass stool daily.</w:t>
            </w:r>
          </w:p>
        </w:tc>
        <w:tc>
          <w:tcPr>
            <w:tcW w:w="3427" w:type="dxa"/>
            <w:tcBorders>
              <w:top w:val="single" w:sz="4" w:space="0" w:color="000000"/>
              <w:left w:val="single" w:sz="4" w:space="0" w:color="000000"/>
              <w:bottom w:val="single" w:sz="4" w:space="0" w:color="000000"/>
              <w:right w:val="single" w:sz="4" w:space="0" w:color="000000"/>
            </w:tcBorders>
            <w:shd w:val="clear" w:color="000000" w:fill="FFFFFF"/>
          </w:tcPr>
          <w:p w14:paraId="0232F50C" w14:textId="77777777" w:rsidR="00A84E11" w:rsidRPr="00604971" w:rsidRDefault="00000000">
            <w:pPr>
              <w:numPr>
                <w:ilvl w:val="0"/>
                <w:numId w:val="55"/>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Reassure client. </w:t>
            </w:r>
          </w:p>
          <w:p w14:paraId="762C9509" w14:textId="77777777" w:rsidR="00A84E11" w:rsidRPr="00604971" w:rsidRDefault="00A84E11">
            <w:pPr>
              <w:spacing w:line="254" w:lineRule="auto"/>
              <w:ind w:left="360"/>
              <w:rPr>
                <w:rFonts w:ascii="Times New Roman" w:eastAsia="Times New Roman" w:hAnsi="Times New Roman" w:cs="Times New Roman"/>
                <w:sz w:val="24"/>
                <w:szCs w:val="24"/>
              </w:rPr>
            </w:pPr>
          </w:p>
          <w:p w14:paraId="23F22282" w14:textId="77777777" w:rsidR="00A84E11" w:rsidRPr="00604971" w:rsidRDefault="00A84E11">
            <w:pPr>
              <w:spacing w:line="254" w:lineRule="auto"/>
              <w:ind w:left="360"/>
              <w:rPr>
                <w:rFonts w:ascii="Times New Roman" w:eastAsia="Times New Roman" w:hAnsi="Times New Roman" w:cs="Times New Roman"/>
                <w:sz w:val="24"/>
                <w:szCs w:val="24"/>
              </w:rPr>
            </w:pPr>
          </w:p>
          <w:p w14:paraId="7F9FD99E" w14:textId="77777777" w:rsidR="00A84E11" w:rsidRPr="00604971" w:rsidRDefault="00000000">
            <w:pPr>
              <w:numPr>
                <w:ilvl w:val="0"/>
                <w:numId w:val="56"/>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try to empty bowel when the urge come.</w:t>
            </w:r>
          </w:p>
          <w:p w14:paraId="4FFC6C31" w14:textId="77777777" w:rsidR="00A84E11" w:rsidRPr="00604971" w:rsidRDefault="00A84E11">
            <w:pPr>
              <w:spacing w:line="254" w:lineRule="auto"/>
              <w:ind w:left="360"/>
              <w:rPr>
                <w:rFonts w:ascii="Times New Roman" w:eastAsia="Times New Roman" w:hAnsi="Times New Roman" w:cs="Times New Roman"/>
                <w:sz w:val="24"/>
                <w:szCs w:val="24"/>
              </w:rPr>
            </w:pPr>
          </w:p>
          <w:p w14:paraId="5711FF56" w14:textId="77777777" w:rsidR="00A84E11" w:rsidRPr="00604971" w:rsidRDefault="00000000">
            <w:pPr>
              <w:numPr>
                <w:ilvl w:val="0"/>
                <w:numId w:val="57"/>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take in adequate fruits and vegetables and a lot of water.</w:t>
            </w:r>
          </w:p>
          <w:p w14:paraId="45E84C4A" w14:textId="77777777" w:rsidR="00A84E11" w:rsidRPr="00604971" w:rsidRDefault="00A84E11">
            <w:pPr>
              <w:spacing w:line="254" w:lineRule="auto"/>
              <w:ind w:left="360"/>
              <w:rPr>
                <w:rFonts w:ascii="Times New Roman" w:eastAsia="Times New Roman" w:hAnsi="Times New Roman" w:cs="Times New Roman"/>
                <w:sz w:val="24"/>
                <w:szCs w:val="24"/>
              </w:rPr>
            </w:pPr>
          </w:p>
          <w:p w14:paraId="489EC40A" w14:textId="77777777" w:rsidR="00A84E11" w:rsidRPr="00604971" w:rsidRDefault="00A84E11">
            <w:pPr>
              <w:spacing w:line="254" w:lineRule="auto"/>
              <w:ind w:left="360"/>
              <w:rPr>
                <w:rFonts w:ascii="Times New Roman" w:eastAsia="Times New Roman" w:hAnsi="Times New Roman" w:cs="Times New Roman"/>
                <w:sz w:val="24"/>
                <w:szCs w:val="24"/>
              </w:rPr>
            </w:pPr>
          </w:p>
          <w:p w14:paraId="6E0626F7" w14:textId="77777777" w:rsidR="00A84E11" w:rsidRPr="00604971" w:rsidRDefault="00000000">
            <w:pPr>
              <w:numPr>
                <w:ilvl w:val="0"/>
                <w:numId w:val="58"/>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early ambulation.</w:t>
            </w:r>
          </w:p>
          <w:p w14:paraId="7B88AF87" w14:textId="77777777" w:rsidR="00A84E11" w:rsidRPr="00604971" w:rsidRDefault="00A84E11">
            <w:pPr>
              <w:spacing w:line="254" w:lineRule="auto"/>
              <w:ind w:left="360"/>
              <w:rPr>
                <w:rFonts w:ascii="Times New Roman" w:eastAsia="Times New Roman" w:hAnsi="Times New Roman" w:cs="Times New Roman"/>
                <w:sz w:val="24"/>
                <w:szCs w:val="24"/>
              </w:rPr>
            </w:pPr>
          </w:p>
          <w:p w14:paraId="54355C25" w14:textId="77777777" w:rsidR="00A84E11" w:rsidRPr="00604971" w:rsidRDefault="00000000">
            <w:pPr>
              <w:numPr>
                <w:ilvl w:val="0"/>
                <w:numId w:val="59"/>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perform passive such as walking.</w:t>
            </w:r>
          </w:p>
          <w:p w14:paraId="28CDEB20" w14:textId="77777777" w:rsidR="00A84E11" w:rsidRPr="00604971" w:rsidRDefault="00A84E11">
            <w:pPr>
              <w:rPr>
                <w:sz w:val="24"/>
                <w:szCs w:val="24"/>
              </w:rPr>
            </w:pPr>
          </w:p>
        </w:tc>
        <w:tc>
          <w:tcPr>
            <w:tcW w:w="2693" w:type="dxa"/>
            <w:tcBorders>
              <w:top w:val="single" w:sz="4" w:space="0" w:color="000000"/>
              <w:left w:val="single" w:sz="4" w:space="0" w:color="000000"/>
              <w:bottom w:val="single" w:sz="4" w:space="0" w:color="000000"/>
              <w:right w:val="single" w:sz="4" w:space="0" w:color="000000"/>
            </w:tcBorders>
            <w:shd w:val="clear" w:color="000000" w:fill="FFFFFF"/>
          </w:tcPr>
          <w:p w14:paraId="258B1C79" w14:textId="77777777" w:rsidR="00A84E11" w:rsidRPr="00604971" w:rsidRDefault="00000000">
            <w:pPr>
              <w:numPr>
                <w:ilvl w:val="0"/>
                <w:numId w:val="60"/>
              </w:numPr>
              <w:spacing w:line="276" w:lineRule="auto"/>
              <w:ind w:left="360" w:right="165"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reassured that her condition is manageable.</w:t>
            </w:r>
          </w:p>
          <w:p w14:paraId="595A64A9" w14:textId="77777777" w:rsidR="00A84E11" w:rsidRPr="00604971" w:rsidRDefault="00A84E11">
            <w:pPr>
              <w:spacing w:line="254" w:lineRule="auto"/>
              <w:ind w:left="360" w:right="165"/>
              <w:rPr>
                <w:rFonts w:ascii="Times New Roman" w:eastAsia="Times New Roman" w:hAnsi="Times New Roman" w:cs="Times New Roman"/>
                <w:sz w:val="24"/>
                <w:szCs w:val="24"/>
              </w:rPr>
            </w:pPr>
          </w:p>
          <w:p w14:paraId="58C0482A" w14:textId="44B89339" w:rsidR="00A84E11" w:rsidRPr="00D610B0" w:rsidRDefault="00000000" w:rsidP="00D610B0">
            <w:pPr>
              <w:numPr>
                <w:ilvl w:val="0"/>
                <w:numId w:val="61"/>
              </w:numPr>
              <w:spacing w:line="276" w:lineRule="auto"/>
              <w:ind w:left="360" w:right="165"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encouraged to try to empty bowel when the urge comes.</w:t>
            </w:r>
          </w:p>
          <w:p w14:paraId="3668617B" w14:textId="77777777" w:rsidR="00A84E11" w:rsidRPr="00604971" w:rsidRDefault="00000000">
            <w:pPr>
              <w:numPr>
                <w:ilvl w:val="0"/>
                <w:numId w:val="62"/>
              </w:numPr>
              <w:spacing w:line="276" w:lineRule="auto"/>
              <w:ind w:left="360" w:right="165"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encouraged to take in adequate fruits and vegetables and at least eight glasses of water a day.</w:t>
            </w:r>
          </w:p>
          <w:p w14:paraId="3D62431F" w14:textId="77777777" w:rsidR="00A84E11" w:rsidRPr="00604971" w:rsidRDefault="00A84E11">
            <w:pPr>
              <w:spacing w:line="254" w:lineRule="auto"/>
              <w:ind w:left="360" w:right="165"/>
              <w:rPr>
                <w:rFonts w:ascii="Times New Roman" w:eastAsia="Times New Roman" w:hAnsi="Times New Roman" w:cs="Times New Roman"/>
                <w:sz w:val="24"/>
                <w:szCs w:val="24"/>
              </w:rPr>
            </w:pPr>
          </w:p>
          <w:p w14:paraId="69C6F4EB" w14:textId="77777777" w:rsidR="00A84E11" w:rsidRPr="00604971" w:rsidRDefault="00000000">
            <w:pPr>
              <w:numPr>
                <w:ilvl w:val="0"/>
                <w:numId w:val="63"/>
              </w:numPr>
              <w:spacing w:line="276" w:lineRule="auto"/>
              <w:ind w:left="360" w:right="165"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Early ambulation was encouraged.</w:t>
            </w:r>
          </w:p>
          <w:p w14:paraId="53A3246A" w14:textId="77777777" w:rsidR="00A84E11" w:rsidRPr="00604971" w:rsidRDefault="00A84E11">
            <w:pPr>
              <w:spacing w:line="276" w:lineRule="auto"/>
              <w:ind w:left="360"/>
              <w:rPr>
                <w:rFonts w:ascii="Times New Roman" w:eastAsia="Times New Roman" w:hAnsi="Times New Roman" w:cs="Times New Roman"/>
                <w:sz w:val="24"/>
                <w:szCs w:val="24"/>
              </w:rPr>
            </w:pPr>
          </w:p>
          <w:p w14:paraId="5BB004D8" w14:textId="77777777" w:rsidR="00A84E11" w:rsidRPr="00604971" w:rsidRDefault="00000000">
            <w:pPr>
              <w:numPr>
                <w:ilvl w:val="0"/>
                <w:numId w:val="64"/>
              </w:numPr>
              <w:spacing w:line="276" w:lineRule="auto"/>
              <w:ind w:left="360" w:hanging="360"/>
              <w:rPr>
                <w:sz w:val="24"/>
                <w:szCs w:val="24"/>
              </w:rPr>
            </w:pPr>
            <w:r w:rsidRPr="00604971">
              <w:rPr>
                <w:rFonts w:ascii="Times New Roman" w:eastAsia="Times New Roman" w:hAnsi="Times New Roman" w:cs="Times New Roman"/>
                <w:sz w:val="24"/>
                <w:szCs w:val="24"/>
              </w:rPr>
              <w:t xml:space="preserve">Client was encouraged to perform passive </w:t>
            </w:r>
            <w:r w:rsidRPr="00604971">
              <w:rPr>
                <w:rFonts w:ascii="Times New Roman" w:eastAsia="Times New Roman" w:hAnsi="Times New Roman" w:cs="Times New Roman"/>
                <w:sz w:val="24"/>
                <w:szCs w:val="24"/>
              </w:rPr>
              <w:lastRenderedPageBreak/>
              <w:t>exercises such as walking.</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5ECEEC67"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18/07/25</w:t>
            </w:r>
          </w:p>
          <w:p w14:paraId="08C58641"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at</w:t>
            </w:r>
          </w:p>
          <w:p w14:paraId="56E85448"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8:35am</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0B5336AB"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Goals fully met as client was able to pass stool daily.</w:t>
            </w:r>
          </w:p>
          <w:p w14:paraId="7F0F86C9" w14:textId="77777777" w:rsidR="00A84E11" w:rsidRPr="00604971" w:rsidRDefault="00A84E11">
            <w:pPr>
              <w:spacing w:line="254" w:lineRule="auto"/>
              <w:rPr>
                <w:rFonts w:ascii="Times New Roman" w:eastAsia="Times New Roman" w:hAnsi="Times New Roman" w:cs="Times New Roman"/>
                <w:sz w:val="24"/>
                <w:szCs w:val="24"/>
              </w:rPr>
            </w:pPr>
          </w:p>
          <w:p w14:paraId="06229DD3" w14:textId="77777777" w:rsidR="00A84E11" w:rsidRPr="00604971" w:rsidRDefault="00A84E11">
            <w:pPr>
              <w:spacing w:line="254" w:lineRule="auto"/>
              <w:rPr>
                <w:rFonts w:ascii="Times New Roman" w:eastAsia="Times New Roman" w:hAnsi="Times New Roman" w:cs="Times New Roman"/>
                <w:sz w:val="24"/>
                <w:szCs w:val="24"/>
              </w:rPr>
            </w:pPr>
          </w:p>
          <w:p w14:paraId="74866F8B" w14:textId="77777777" w:rsidR="00A84E11" w:rsidRPr="00604971" w:rsidRDefault="00A84E11">
            <w:pPr>
              <w:spacing w:line="254" w:lineRule="auto"/>
              <w:rPr>
                <w:rFonts w:ascii="Times New Roman" w:eastAsia="Times New Roman" w:hAnsi="Times New Roman" w:cs="Times New Roman"/>
                <w:sz w:val="24"/>
                <w:szCs w:val="24"/>
              </w:rPr>
            </w:pPr>
          </w:p>
          <w:p w14:paraId="09FCB1BF" w14:textId="77777777" w:rsidR="00A84E11" w:rsidRPr="00604971" w:rsidRDefault="00A84E11">
            <w:pPr>
              <w:spacing w:line="254" w:lineRule="auto"/>
              <w:rPr>
                <w:rFonts w:ascii="Times New Roman" w:eastAsia="Times New Roman" w:hAnsi="Times New Roman" w:cs="Times New Roman"/>
                <w:sz w:val="24"/>
                <w:szCs w:val="24"/>
              </w:rPr>
            </w:pPr>
          </w:p>
          <w:p w14:paraId="31477B9C" w14:textId="77777777" w:rsidR="00A84E11" w:rsidRPr="00604971" w:rsidRDefault="00000000">
            <w:pPr>
              <w:spacing w:line="254" w:lineRule="auto"/>
              <w:rPr>
                <w:sz w:val="24"/>
                <w:szCs w:val="24"/>
              </w:rPr>
            </w:pPr>
            <w:r w:rsidRPr="00604971">
              <w:rPr>
                <w:sz w:val="24"/>
                <w:szCs w:val="24"/>
              </w:rPr>
              <w:t>B.E</w:t>
            </w:r>
          </w:p>
        </w:tc>
      </w:tr>
    </w:tbl>
    <w:p w14:paraId="5A9FD762" w14:textId="0653DE79" w:rsidR="00A84E11" w:rsidRPr="00604971" w:rsidRDefault="00A84E11">
      <w:pPr>
        <w:spacing w:line="480" w:lineRule="auto"/>
        <w:ind w:right="4"/>
        <w:rPr>
          <w:rFonts w:ascii="Times New Roman" w:eastAsia="Times New Roman" w:hAnsi="Times New Roman" w:cs="Times New Roman"/>
          <w:b/>
          <w:sz w:val="24"/>
          <w:szCs w:val="24"/>
        </w:rPr>
      </w:pPr>
    </w:p>
    <w:tbl>
      <w:tblPr>
        <w:tblW w:w="14185" w:type="dxa"/>
        <w:tblInd w:w="98" w:type="dxa"/>
        <w:tblLook w:val="04A0" w:firstRow="1" w:lastRow="0" w:firstColumn="1" w:lastColumn="0" w:noHBand="0" w:noVBand="1"/>
      </w:tblPr>
      <w:tblGrid>
        <w:gridCol w:w="1070"/>
        <w:gridCol w:w="1564"/>
        <w:gridCol w:w="1604"/>
        <w:gridCol w:w="3569"/>
        <w:gridCol w:w="3118"/>
        <w:gridCol w:w="1417"/>
        <w:gridCol w:w="1843"/>
      </w:tblGrid>
      <w:tr w:rsidR="00D610B0" w:rsidRPr="00604971" w14:paraId="33E0720F"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43BC1752"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5BEF83C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12AFABE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3569" w:type="dxa"/>
            <w:tcBorders>
              <w:top w:val="single" w:sz="4" w:space="0" w:color="000000"/>
              <w:left w:val="single" w:sz="4" w:space="0" w:color="000000"/>
              <w:bottom w:val="single" w:sz="4" w:space="0" w:color="000000"/>
              <w:right w:val="single" w:sz="4" w:space="0" w:color="000000"/>
            </w:tcBorders>
            <w:shd w:val="clear" w:color="000000" w:fill="FFFFFF"/>
          </w:tcPr>
          <w:p w14:paraId="66AA8F2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14:paraId="479680FE"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Pr>
          <w:p w14:paraId="18B599D8"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6E21FB21"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D610B0" w:rsidRPr="00604971" w14:paraId="485356D5"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63C8816C"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17/07/25 at 8:00am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0172041C"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Sleeplessness related to frequent crying of baby at night.</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487B0261"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Client’s normal sleeping pattern will be restored within 24 hours as evidenced by client verbalizing that she is able to sleep 2 hours during the day and 6 hours at night.</w:t>
            </w:r>
          </w:p>
        </w:tc>
        <w:tc>
          <w:tcPr>
            <w:tcW w:w="3569" w:type="dxa"/>
            <w:tcBorders>
              <w:top w:val="single" w:sz="4" w:space="0" w:color="000000"/>
              <w:left w:val="single" w:sz="4" w:space="0" w:color="000000"/>
              <w:bottom w:val="single" w:sz="4" w:space="0" w:color="000000"/>
              <w:right w:val="single" w:sz="4" w:space="0" w:color="000000"/>
            </w:tcBorders>
            <w:shd w:val="clear" w:color="000000" w:fill="FFFFFF"/>
          </w:tcPr>
          <w:p w14:paraId="63603B24" w14:textId="77777777" w:rsidR="00A84E11" w:rsidRPr="00604971" w:rsidRDefault="00000000">
            <w:pPr>
              <w:numPr>
                <w:ilvl w:val="0"/>
                <w:numId w:val="65"/>
              </w:numPr>
              <w:spacing w:line="276" w:lineRule="auto"/>
              <w:ind w:left="432"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Reassure client.</w:t>
            </w:r>
          </w:p>
          <w:p w14:paraId="6E8A9CCD" w14:textId="77777777" w:rsidR="00A84E11" w:rsidRPr="00604971" w:rsidRDefault="00A84E11">
            <w:pPr>
              <w:spacing w:line="276" w:lineRule="auto"/>
              <w:ind w:left="432"/>
              <w:jc w:val="both"/>
              <w:rPr>
                <w:rFonts w:ascii="Times New Roman" w:eastAsia="Times New Roman" w:hAnsi="Times New Roman" w:cs="Times New Roman"/>
                <w:sz w:val="24"/>
                <w:szCs w:val="24"/>
              </w:rPr>
            </w:pPr>
          </w:p>
          <w:p w14:paraId="4BEC0D39" w14:textId="77777777" w:rsidR="00A84E11" w:rsidRPr="00604971" w:rsidRDefault="00A84E11">
            <w:pPr>
              <w:spacing w:line="276" w:lineRule="auto"/>
              <w:ind w:left="432"/>
              <w:jc w:val="both"/>
              <w:rPr>
                <w:rFonts w:ascii="Times New Roman" w:eastAsia="Times New Roman" w:hAnsi="Times New Roman" w:cs="Times New Roman"/>
                <w:sz w:val="24"/>
                <w:szCs w:val="24"/>
              </w:rPr>
            </w:pPr>
          </w:p>
          <w:p w14:paraId="1632BC37" w14:textId="77777777" w:rsidR="00A84E11" w:rsidRPr="00604971" w:rsidRDefault="00000000">
            <w:pPr>
              <w:spacing w:line="254" w:lineRule="auto"/>
              <w:ind w:left="34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Encourage client to breastfeed baby frequently on demand.</w:t>
            </w:r>
          </w:p>
          <w:p w14:paraId="10046650" w14:textId="77777777" w:rsidR="00A84E11" w:rsidRPr="00604971" w:rsidRDefault="00A84E11">
            <w:pPr>
              <w:spacing w:line="254" w:lineRule="auto"/>
              <w:ind w:left="342" w:hanging="270"/>
              <w:rPr>
                <w:rFonts w:ascii="Times New Roman" w:eastAsia="Times New Roman" w:hAnsi="Times New Roman" w:cs="Times New Roman"/>
                <w:sz w:val="24"/>
                <w:szCs w:val="24"/>
              </w:rPr>
            </w:pPr>
          </w:p>
          <w:p w14:paraId="3A818B62" w14:textId="77777777" w:rsidR="00A84E11" w:rsidRPr="00604971" w:rsidRDefault="00000000">
            <w:pPr>
              <w:spacing w:line="254" w:lineRule="auto"/>
              <w:ind w:left="34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Encourage client’s relatives to help in caring for the baby.</w:t>
            </w:r>
          </w:p>
          <w:p w14:paraId="09F760C7" w14:textId="77777777" w:rsidR="00A84E11" w:rsidRPr="00604971" w:rsidRDefault="00A84E11">
            <w:pPr>
              <w:spacing w:line="254" w:lineRule="auto"/>
              <w:ind w:left="342" w:hanging="270"/>
              <w:rPr>
                <w:rFonts w:ascii="Times New Roman" w:eastAsia="Times New Roman" w:hAnsi="Times New Roman" w:cs="Times New Roman"/>
                <w:sz w:val="24"/>
                <w:szCs w:val="24"/>
              </w:rPr>
            </w:pPr>
          </w:p>
          <w:p w14:paraId="23B3608A" w14:textId="77777777" w:rsidR="00A84E11" w:rsidRPr="00604971" w:rsidRDefault="00000000">
            <w:pPr>
              <w:spacing w:line="254" w:lineRule="auto"/>
              <w:ind w:left="34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Encourage mother to sleep during the day when the baby is asleep.</w:t>
            </w:r>
          </w:p>
          <w:p w14:paraId="717E1C16" w14:textId="77777777" w:rsidR="00A84E11" w:rsidRPr="00604971" w:rsidRDefault="00A84E11">
            <w:pPr>
              <w:spacing w:line="254" w:lineRule="auto"/>
              <w:ind w:left="342" w:hanging="270"/>
              <w:rPr>
                <w:rFonts w:ascii="Times New Roman" w:eastAsia="Times New Roman" w:hAnsi="Times New Roman" w:cs="Times New Roman"/>
                <w:sz w:val="24"/>
                <w:szCs w:val="24"/>
              </w:rPr>
            </w:pPr>
          </w:p>
          <w:p w14:paraId="3AE7D0E8" w14:textId="77777777" w:rsidR="00A84E11" w:rsidRPr="00604971" w:rsidRDefault="00A84E11">
            <w:pPr>
              <w:spacing w:line="254" w:lineRule="auto"/>
              <w:ind w:left="342" w:hanging="270"/>
              <w:rPr>
                <w:rFonts w:ascii="Times New Roman" w:eastAsia="Times New Roman" w:hAnsi="Times New Roman" w:cs="Times New Roman"/>
                <w:sz w:val="24"/>
                <w:szCs w:val="24"/>
              </w:rPr>
            </w:pPr>
          </w:p>
          <w:p w14:paraId="5B430982" w14:textId="77777777" w:rsidR="00A84E11" w:rsidRPr="00604971" w:rsidRDefault="00000000">
            <w:pPr>
              <w:spacing w:line="254" w:lineRule="auto"/>
              <w:ind w:left="342" w:hanging="270"/>
              <w:rPr>
                <w:sz w:val="24"/>
                <w:szCs w:val="24"/>
              </w:rPr>
            </w:pPr>
            <w:r w:rsidRPr="00604971">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ab/>
              <w:t>Teach mother to wind baby after feeding.</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14:paraId="0281F4F8" w14:textId="77777777" w:rsidR="00A84E11" w:rsidRPr="00604971" w:rsidRDefault="00000000">
            <w:pPr>
              <w:spacing w:line="254" w:lineRule="auto"/>
              <w:ind w:left="223"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Client was reassured to allay fear and anxiety.</w:t>
            </w:r>
          </w:p>
          <w:p w14:paraId="40771F2A" w14:textId="77777777" w:rsidR="00A84E11" w:rsidRPr="00604971" w:rsidRDefault="00A84E11">
            <w:pPr>
              <w:spacing w:line="254" w:lineRule="auto"/>
              <w:ind w:left="223" w:hanging="270"/>
              <w:rPr>
                <w:rFonts w:ascii="Times New Roman" w:eastAsia="Times New Roman" w:hAnsi="Times New Roman" w:cs="Times New Roman"/>
                <w:sz w:val="24"/>
                <w:szCs w:val="24"/>
              </w:rPr>
            </w:pPr>
          </w:p>
          <w:p w14:paraId="529065D9" w14:textId="77777777" w:rsidR="00A84E11" w:rsidRPr="00604971" w:rsidRDefault="00000000">
            <w:pPr>
              <w:spacing w:line="254" w:lineRule="auto"/>
              <w:ind w:left="223"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Client was encouraged to breastfeed frequently on demand.</w:t>
            </w:r>
          </w:p>
          <w:p w14:paraId="04994262" w14:textId="77777777" w:rsidR="00A84E11" w:rsidRPr="00604971" w:rsidRDefault="00A84E11">
            <w:pPr>
              <w:spacing w:line="254" w:lineRule="auto"/>
              <w:ind w:left="223" w:hanging="270"/>
              <w:rPr>
                <w:rFonts w:ascii="Times New Roman" w:eastAsia="Times New Roman" w:hAnsi="Times New Roman" w:cs="Times New Roman"/>
                <w:sz w:val="24"/>
                <w:szCs w:val="24"/>
              </w:rPr>
            </w:pPr>
          </w:p>
          <w:p w14:paraId="7F0FC2B9" w14:textId="07F79749" w:rsidR="00A84E11" w:rsidRPr="00604971" w:rsidRDefault="00000000">
            <w:pPr>
              <w:spacing w:line="254" w:lineRule="auto"/>
              <w:ind w:left="223"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 xml:space="preserve">Client’s </w:t>
            </w:r>
            <w:r w:rsidR="00D610B0" w:rsidRPr="00604971">
              <w:rPr>
                <w:rFonts w:ascii="Times New Roman" w:eastAsia="Times New Roman" w:hAnsi="Times New Roman" w:cs="Times New Roman"/>
                <w:sz w:val="24"/>
                <w:szCs w:val="24"/>
              </w:rPr>
              <w:t>mother-in-law</w:t>
            </w:r>
            <w:r w:rsidRPr="00604971">
              <w:rPr>
                <w:rFonts w:ascii="Times New Roman" w:eastAsia="Times New Roman" w:hAnsi="Times New Roman" w:cs="Times New Roman"/>
                <w:sz w:val="24"/>
                <w:szCs w:val="24"/>
              </w:rPr>
              <w:t xml:space="preserve"> was encouraged to help in caring for the baby.</w:t>
            </w:r>
          </w:p>
          <w:p w14:paraId="7E4A7C78" w14:textId="77777777" w:rsidR="00A84E11" w:rsidRPr="00604971" w:rsidRDefault="00A84E11">
            <w:pPr>
              <w:spacing w:line="254" w:lineRule="auto"/>
              <w:ind w:left="223" w:hanging="270"/>
              <w:rPr>
                <w:rFonts w:ascii="Times New Roman" w:eastAsia="Times New Roman" w:hAnsi="Times New Roman" w:cs="Times New Roman"/>
                <w:sz w:val="24"/>
                <w:szCs w:val="24"/>
              </w:rPr>
            </w:pPr>
          </w:p>
          <w:p w14:paraId="0A8B280B" w14:textId="77777777" w:rsidR="00A84E11" w:rsidRPr="00604971" w:rsidRDefault="00000000">
            <w:pPr>
              <w:spacing w:line="254" w:lineRule="auto"/>
              <w:ind w:left="223"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Mother was encouraged to sleep during the day when baby is asleep.</w:t>
            </w:r>
          </w:p>
          <w:p w14:paraId="19B0EF3E" w14:textId="77777777" w:rsidR="00A84E11" w:rsidRPr="00604971" w:rsidRDefault="00A84E11">
            <w:pPr>
              <w:spacing w:line="254" w:lineRule="auto"/>
              <w:ind w:left="223" w:hanging="270"/>
              <w:rPr>
                <w:rFonts w:ascii="Times New Roman" w:eastAsia="Times New Roman" w:hAnsi="Times New Roman" w:cs="Times New Roman"/>
                <w:sz w:val="24"/>
                <w:szCs w:val="24"/>
              </w:rPr>
            </w:pPr>
          </w:p>
          <w:p w14:paraId="4BB1971C" w14:textId="77777777" w:rsidR="00A84E11" w:rsidRPr="00604971" w:rsidRDefault="00A84E11">
            <w:pPr>
              <w:spacing w:line="254" w:lineRule="auto"/>
              <w:ind w:left="223" w:hanging="270"/>
              <w:rPr>
                <w:rFonts w:ascii="Times New Roman" w:eastAsia="Times New Roman" w:hAnsi="Times New Roman" w:cs="Times New Roman"/>
                <w:sz w:val="24"/>
                <w:szCs w:val="24"/>
              </w:rPr>
            </w:pPr>
          </w:p>
          <w:p w14:paraId="072F9F51" w14:textId="77777777" w:rsidR="00A84E11" w:rsidRPr="00604971" w:rsidRDefault="00000000">
            <w:pPr>
              <w:spacing w:line="254" w:lineRule="auto"/>
              <w:ind w:left="223"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ab/>
              <w:t>Mother was taught how to wind baby after feeding to prevent abdominal discomfort.</w:t>
            </w:r>
          </w:p>
          <w:p w14:paraId="64867F9F" w14:textId="77777777" w:rsidR="00A84E11" w:rsidRPr="00604971" w:rsidRDefault="00A84E11">
            <w:pPr>
              <w:spacing w:line="254" w:lineRule="auto"/>
              <w:rPr>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000000" w:fill="FFFFFF"/>
          </w:tcPr>
          <w:p w14:paraId="52DF4993"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20/07/25 at 8:00am</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6461BFA7"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fully achieved as client verbalized that she was able to sleep for 2 hours during the day and 6 hours at night.</w:t>
            </w:r>
          </w:p>
          <w:p w14:paraId="328E5857" w14:textId="77777777" w:rsidR="00A84E11" w:rsidRPr="00604971" w:rsidRDefault="00A84E11">
            <w:pPr>
              <w:spacing w:line="254" w:lineRule="auto"/>
              <w:rPr>
                <w:rFonts w:ascii="Times New Roman" w:eastAsia="Times New Roman" w:hAnsi="Times New Roman" w:cs="Times New Roman"/>
                <w:sz w:val="24"/>
                <w:szCs w:val="24"/>
              </w:rPr>
            </w:pPr>
          </w:p>
          <w:p w14:paraId="33A9342D" w14:textId="77777777" w:rsidR="00A84E11" w:rsidRPr="00604971" w:rsidRDefault="00A84E11">
            <w:pPr>
              <w:spacing w:line="254" w:lineRule="auto"/>
              <w:rPr>
                <w:rFonts w:ascii="Times New Roman" w:eastAsia="Times New Roman" w:hAnsi="Times New Roman" w:cs="Times New Roman"/>
                <w:sz w:val="24"/>
                <w:szCs w:val="24"/>
              </w:rPr>
            </w:pPr>
          </w:p>
          <w:p w14:paraId="012EDD42" w14:textId="5AF15114" w:rsidR="00A84E11" w:rsidRPr="00604971" w:rsidRDefault="00D610B0">
            <w:pPr>
              <w:spacing w:line="254" w:lineRule="auto"/>
              <w:rPr>
                <w:sz w:val="24"/>
                <w:szCs w:val="24"/>
              </w:rPr>
            </w:pPr>
            <w:r>
              <w:rPr>
                <w:rFonts w:ascii="Times New Roman" w:eastAsia="Times New Roman" w:hAnsi="Times New Roman" w:cs="Times New Roman"/>
                <w:sz w:val="24"/>
                <w:szCs w:val="24"/>
              </w:rPr>
              <w:t>B.E</w:t>
            </w:r>
          </w:p>
        </w:tc>
      </w:tr>
    </w:tbl>
    <w:p w14:paraId="1E2B2140" w14:textId="77777777" w:rsidR="00A84E11" w:rsidRPr="00604971" w:rsidRDefault="00A84E11">
      <w:pPr>
        <w:spacing w:line="480" w:lineRule="auto"/>
        <w:ind w:right="4"/>
        <w:rPr>
          <w:rFonts w:ascii="Times New Roman" w:eastAsia="Times New Roman" w:hAnsi="Times New Roman" w:cs="Times New Roman"/>
          <w:b/>
          <w:sz w:val="24"/>
          <w:szCs w:val="24"/>
        </w:rPr>
      </w:pPr>
    </w:p>
    <w:p w14:paraId="55D73EE5" w14:textId="77777777" w:rsidR="00A84E11" w:rsidRPr="00604971" w:rsidRDefault="00A84E11">
      <w:pPr>
        <w:spacing w:line="480" w:lineRule="auto"/>
        <w:ind w:right="4"/>
        <w:rPr>
          <w:rFonts w:ascii="Times New Roman" w:eastAsia="Times New Roman" w:hAnsi="Times New Roman" w:cs="Times New Roman"/>
          <w:b/>
          <w:sz w:val="24"/>
          <w:szCs w:val="24"/>
        </w:rPr>
      </w:pPr>
    </w:p>
    <w:p w14:paraId="07306984" w14:textId="77777777" w:rsidR="00A84E11" w:rsidRPr="00604971" w:rsidRDefault="00A84E11">
      <w:pPr>
        <w:spacing w:line="480" w:lineRule="auto"/>
        <w:ind w:right="4"/>
        <w:rPr>
          <w:rFonts w:ascii="Times New Roman" w:eastAsia="Times New Roman" w:hAnsi="Times New Roman" w:cs="Times New Roman"/>
          <w:b/>
          <w:sz w:val="24"/>
          <w:szCs w:val="24"/>
        </w:rPr>
      </w:pPr>
    </w:p>
    <w:tbl>
      <w:tblPr>
        <w:tblW w:w="14469" w:type="dxa"/>
        <w:tblInd w:w="98" w:type="dxa"/>
        <w:tblLook w:val="04A0" w:firstRow="1" w:lastRow="0" w:firstColumn="1" w:lastColumn="0" w:noHBand="0" w:noVBand="1"/>
      </w:tblPr>
      <w:tblGrid>
        <w:gridCol w:w="1070"/>
        <w:gridCol w:w="1564"/>
        <w:gridCol w:w="1604"/>
        <w:gridCol w:w="3143"/>
        <w:gridCol w:w="3261"/>
        <w:gridCol w:w="1700"/>
        <w:gridCol w:w="2127"/>
      </w:tblGrid>
      <w:tr w:rsidR="00D610B0" w:rsidRPr="00604971" w14:paraId="422D8575"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07DC4B6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5ED9856A"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33CA1593"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3143" w:type="dxa"/>
            <w:tcBorders>
              <w:top w:val="single" w:sz="4" w:space="0" w:color="000000"/>
              <w:left w:val="single" w:sz="4" w:space="0" w:color="000000"/>
              <w:bottom w:val="single" w:sz="4" w:space="0" w:color="000000"/>
              <w:right w:val="single" w:sz="4" w:space="0" w:color="000000"/>
            </w:tcBorders>
            <w:shd w:val="clear" w:color="000000" w:fill="FFFFFF"/>
          </w:tcPr>
          <w:p w14:paraId="69DEFB70"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3261" w:type="dxa"/>
            <w:tcBorders>
              <w:top w:val="single" w:sz="4" w:space="0" w:color="000000"/>
              <w:left w:val="single" w:sz="4" w:space="0" w:color="000000"/>
              <w:bottom w:val="single" w:sz="4" w:space="0" w:color="000000"/>
              <w:right w:val="single" w:sz="4" w:space="0" w:color="000000"/>
            </w:tcBorders>
            <w:shd w:val="clear" w:color="000000" w:fill="FFFFFF"/>
          </w:tcPr>
          <w:p w14:paraId="5C2CF2B5"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Pr>
          <w:p w14:paraId="3F9EA4D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Pr>
          <w:p w14:paraId="38863698"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D610B0" w:rsidRPr="00604971" w14:paraId="1DF0A60A" w14:textId="77777777" w:rsidTr="00D610B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34849DDD"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21/07/25 at 4:30pm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3ACB71A9" w14:textId="7E859C1B" w:rsidR="00A84E11" w:rsidRPr="00604971" w:rsidRDefault="00D610B0">
            <w:pPr>
              <w:spacing w:line="254" w:lineRule="auto"/>
              <w:rPr>
                <w:sz w:val="24"/>
                <w:szCs w:val="24"/>
              </w:rPr>
            </w:pPr>
            <w:r>
              <w:rPr>
                <w:rFonts w:ascii="Times New Roman" w:eastAsia="Times New Roman" w:hAnsi="Times New Roman" w:cs="Times New Roman"/>
                <w:sz w:val="24"/>
                <w:szCs w:val="24"/>
              </w:rPr>
              <w:t>Acute pain (</w:t>
            </w:r>
            <w:r w:rsidRPr="00604971">
              <w:rPr>
                <w:rFonts w:ascii="Times New Roman" w:eastAsia="Times New Roman" w:hAnsi="Times New Roman" w:cs="Times New Roman"/>
                <w:sz w:val="24"/>
                <w:szCs w:val="24"/>
              </w:rPr>
              <w:t xml:space="preserve">Headache </w:t>
            </w:r>
            <w:r>
              <w:rPr>
                <w:rFonts w:ascii="Times New Roman" w:eastAsia="Times New Roman" w:hAnsi="Times New Roman" w:cs="Times New Roman"/>
                <w:sz w:val="24"/>
                <w:szCs w:val="24"/>
              </w:rPr>
              <w:t xml:space="preserve">) </w:t>
            </w:r>
            <w:r w:rsidRPr="00604971">
              <w:rPr>
                <w:rFonts w:ascii="Times New Roman" w:eastAsia="Times New Roman" w:hAnsi="Times New Roman" w:cs="Times New Roman"/>
                <w:sz w:val="24"/>
                <w:szCs w:val="24"/>
              </w:rPr>
              <w:t>related to stress.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14CA2761"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will be relieved of headache within 30 minutes as evidence by client verbalizing that headache has been relief.</w:t>
            </w:r>
          </w:p>
        </w:tc>
        <w:tc>
          <w:tcPr>
            <w:tcW w:w="3143" w:type="dxa"/>
            <w:tcBorders>
              <w:top w:val="single" w:sz="4" w:space="0" w:color="000000"/>
              <w:left w:val="single" w:sz="4" w:space="0" w:color="000000"/>
              <w:bottom w:val="single" w:sz="4" w:space="0" w:color="000000"/>
              <w:right w:val="single" w:sz="4" w:space="0" w:color="000000"/>
            </w:tcBorders>
            <w:shd w:val="clear" w:color="000000" w:fill="FFFFFF"/>
          </w:tcPr>
          <w:p w14:paraId="6EE45102" w14:textId="77777777" w:rsidR="00A84E11" w:rsidRPr="00604971" w:rsidRDefault="00000000">
            <w:pPr>
              <w:numPr>
                <w:ilvl w:val="0"/>
                <w:numId w:val="66"/>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Reassure client. </w:t>
            </w:r>
          </w:p>
          <w:p w14:paraId="46B3A2FA" w14:textId="77777777" w:rsidR="00A84E11" w:rsidRPr="00604971" w:rsidRDefault="00000000">
            <w:pPr>
              <w:spacing w:line="276" w:lineRule="auto"/>
              <w:ind w:left="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w:t>
            </w:r>
          </w:p>
          <w:p w14:paraId="6EBFD8D7" w14:textId="77777777" w:rsidR="00A84E11" w:rsidRPr="00604971" w:rsidRDefault="00A84E11">
            <w:pPr>
              <w:spacing w:line="276" w:lineRule="auto"/>
              <w:ind w:left="360"/>
              <w:rPr>
                <w:rFonts w:ascii="Times New Roman" w:eastAsia="Times New Roman" w:hAnsi="Times New Roman" w:cs="Times New Roman"/>
                <w:sz w:val="24"/>
                <w:szCs w:val="24"/>
              </w:rPr>
            </w:pPr>
          </w:p>
          <w:p w14:paraId="5C0C5018" w14:textId="77777777" w:rsidR="00A84E11" w:rsidRPr="00604971" w:rsidRDefault="00000000">
            <w:pPr>
              <w:numPr>
                <w:ilvl w:val="0"/>
                <w:numId w:val="67"/>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take copious fluids.</w:t>
            </w:r>
          </w:p>
          <w:p w14:paraId="1A0B1374" w14:textId="77777777" w:rsidR="00A84E11" w:rsidRPr="00604971" w:rsidRDefault="00A84E11">
            <w:pPr>
              <w:spacing w:line="276" w:lineRule="auto"/>
              <w:ind w:left="360"/>
              <w:rPr>
                <w:rFonts w:ascii="Times New Roman" w:eastAsia="Times New Roman" w:hAnsi="Times New Roman" w:cs="Times New Roman"/>
                <w:sz w:val="24"/>
                <w:szCs w:val="24"/>
              </w:rPr>
            </w:pPr>
          </w:p>
          <w:p w14:paraId="3FB62056" w14:textId="77777777" w:rsidR="00A84E11" w:rsidRPr="00604971" w:rsidRDefault="00A84E11">
            <w:pPr>
              <w:spacing w:line="276" w:lineRule="auto"/>
              <w:ind w:left="360"/>
              <w:rPr>
                <w:rFonts w:ascii="Times New Roman" w:eastAsia="Times New Roman" w:hAnsi="Times New Roman" w:cs="Times New Roman"/>
                <w:sz w:val="24"/>
                <w:szCs w:val="24"/>
              </w:rPr>
            </w:pPr>
          </w:p>
          <w:p w14:paraId="11E5B122" w14:textId="77777777" w:rsidR="00A84E11" w:rsidRPr="00604971" w:rsidRDefault="00000000">
            <w:pPr>
              <w:numPr>
                <w:ilvl w:val="0"/>
                <w:numId w:val="68"/>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 to sleep any time baby sleeps.</w:t>
            </w:r>
          </w:p>
          <w:p w14:paraId="779190F6" w14:textId="77777777" w:rsidR="00A84E11" w:rsidRPr="00604971" w:rsidRDefault="00A84E11">
            <w:pPr>
              <w:spacing w:line="276" w:lineRule="auto"/>
              <w:ind w:left="360"/>
              <w:rPr>
                <w:rFonts w:ascii="Times New Roman" w:eastAsia="Times New Roman" w:hAnsi="Times New Roman" w:cs="Times New Roman"/>
                <w:sz w:val="24"/>
                <w:szCs w:val="24"/>
              </w:rPr>
            </w:pPr>
          </w:p>
          <w:p w14:paraId="03605897" w14:textId="77777777" w:rsidR="00A84E11" w:rsidRPr="00604971" w:rsidRDefault="00000000">
            <w:pPr>
              <w:numPr>
                <w:ilvl w:val="0"/>
                <w:numId w:val="69"/>
              </w:numPr>
              <w:spacing w:line="276" w:lineRule="auto"/>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Encourage client’s husband to help in caring of the baby.</w:t>
            </w:r>
          </w:p>
          <w:p w14:paraId="22B2217F" w14:textId="77777777" w:rsidR="00A84E11" w:rsidRPr="00604971" w:rsidRDefault="00A84E11">
            <w:pPr>
              <w:spacing w:line="276" w:lineRule="auto"/>
              <w:ind w:left="360"/>
              <w:rPr>
                <w:rFonts w:ascii="Times New Roman" w:eastAsia="Times New Roman" w:hAnsi="Times New Roman" w:cs="Times New Roman"/>
                <w:sz w:val="24"/>
                <w:szCs w:val="24"/>
              </w:rPr>
            </w:pPr>
          </w:p>
          <w:p w14:paraId="7842A0F9" w14:textId="77777777" w:rsidR="00A84E11" w:rsidRPr="00604971" w:rsidRDefault="00000000">
            <w:pPr>
              <w:numPr>
                <w:ilvl w:val="0"/>
                <w:numId w:val="70"/>
              </w:numPr>
              <w:spacing w:line="276" w:lineRule="auto"/>
              <w:ind w:left="360" w:hanging="360"/>
              <w:rPr>
                <w:sz w:val="24"/>
                <w:szCs w:val="24"/>
              </w:rPr>
            </w:pPr>
            <w:r w:rsidRPr="00604971">
              <w:rPr>
                <w:rFonts w:ascii="Times New Roman" w:eastAsia="Times New Roman" w:hAnsi="Times New Roman" w:cs="Times New Roman"/>
                <w:sz w:val="24"/>
                <w:szCs w:val="24"/>
              </w:rPr>
              <w:t>Administer prescribed analgesics.</w:t>
            </w:r>
          </w:p>
        </w:tc>
        <w:tc>
          <w:tcPr>
            <w:tcW w:w="3261" w:type="dxa"/>
            <w:tcBorders>
              <w:top w:val="single" w:sz="4" w:space="0" w:color="000000"/>
              <w:left w:val="single" w:sz="4" w:space="0" w:color="000000"/>
              <w:bottom w:val="single" w:sz="4" w:space="0" w:color="000000"/>
              <w:right w:val="single" w:sz="4" w:space="0" w:color="000000"/>
            </w:tcBorders>
            <w:shd w:val="clear" w:color="000000" w:fill="FFFFFF"/>
          </w:tcPr>
          <w:p w14:paraId="5A5C7E31" w14:textId="77777777" w:rsidR="00A84E11" w:rsidRPr="00604971" w:rsidRDefault="00000000">
            <w:pPr>
              <w:numPr>
                <w:ilvl w:val="0"/>
                <w:numId w:val="70"/>
              </w:numPr>
              <w:spacing w:line="276" w:lineRule="auto"/>
              <w:ind w:left="45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reassured to allay fear and anxiety.</w:t>
            </w:r>
          </w:p>
          <w:p w14:paraId="348C4DB3" w14:textId="77777777" w:rsidR="00A84E11" w:rsidRPr="00604971" w:rsidRDefault="00A84E11">
            <w:pPr>
              <w:spacing w:line="276" w:lineRule="auto"/>
              <w:ind w:left="450"/>
              <w:rPr>
                <w:rFonts w:ascii="Times New Roman" w:eastAsia="Times New Roman" w:hAnsi="Times New Roman" w:cs="Times New Roman"/>
                <w:sz w:val="24"/>
                <w:szCs w:val="24"/>
              </w:rPr>
            </w:pPr>
          </w:p>
          <w:p w14:paraId="3C179504" w14:textId="77777777" w:rsidR="00A84E11" w:rsidRPr="00604971" w:rsidRDefault="00A84E11">
            <w:pPr>
              <w:spacing w:line="276" w:lineRule="auto"/>
              <w:ind w:left="450"/>
              <w:rPr>
                <w:rFonts w:ascii="Times New Roman" w:eastAsia="Times New Roman" w:hAnsi="Times New Roman" w:cs="Times New Roman"/>
                <w:sz w:val="24"/>
                <w:szCs w:val="24"/>
              </w:rPr>
            </w:pPr>
          </w:p>
          <w:p w14:paraId="7045244E" w14:textId="77777777" w:rsidR="00A84E11" w:rsidRPr="00604971" w:rsidRDefault="00000000">
            <w:pPr>
              <w:numPr>
                <w:ilvl w:val="0"/>
                <w:numId w:val="71"/>
              </w:numPr>
              <w:spacing w:line="276" w:lineRule="auto"/>
              <w:ind w:left="45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encouraged to take copious fluids.</w:t>
            </w:r>
          </w:p>
          <w:p w14:paraId="4EC1E7E5" w14:textId="77777777" w:rsidR="00A84E11" w:rsidRPr="00604971" w:rsidRDefault="00A84E11">
            <w:pPr>
              <w:spacing w:line="276" w:lineRule="auto"/>
              <w:ind w:left="450"/>
              <w:rPr>
                <w:rFonts w:ascii="Times New Roman" w:eastAsia="Times New Roman" w:hAnsi="Times New Roman" w:cs="Times New Roman"/>
                <w:sz w:val="24"/>
                <w:szCs w:val="24"/>
              </w:rPr>
            </w:pPr>
          </w:p>
          <w:p w14:paraId="52D61C38" w14:textId="77777777" w:rsidR="00A84E11" w:rsidRPr="00604971" w:rsidRDefault="00A84E11">
            <w:pPr>
              <w:spacing w:line="276" w:lineRule="auto"/>
              <w:ind w:left="450"/>
              <w:rPr>
                <w:rFonts w:ascii="Times New Roman" w:eastAsia="Times New Roman" w:hAnsi="Times New Roman" w:cs="Times New Roman"/>
                <w:sz w:val="24"/>
                <w:szCs w:val="24"/>
              </w:rPr>
            </w:pPr>
          </w:p>
          <w:p w14:paraId="13507C54" w14:textId="77777777" w:rsidR="00A84E11" w:rsidRPr="00604971" w:rsidRDefault="00000000">
            <w:pPr>
              <w:numPr>
                <w:ilvl w:val="0"/>
                <w:numId w:val="72"/>
              </w:numPr>
              <w:spacing w:line="276" w:lineRule="auto"/>
              <w:ind w:left="45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 was encouraged to sleep any time baby sleeps.</w:t>
            </w:r>
          </w:p>
          <w:p w14:paraId="7A62BADE" w14:textId="77777777" w:rsidR="00A84E11" w:rsidRPr="00604971" w:rsidRDefault="00A84E11">
            <w:pPr>
              <w:spacing w:line="276" w:lineRule="auto"/>
              <w:ind w:left="450"/>
              <w:rPr>
                <w:rFonts w:ascii="Times New Roman" w:eastAsia="Times New Roman" w:hAnsi="Times New Roman" w:cs="Times New Roman"/>
                <w:sz w:val="24"/>
                <w:szCs w:val="24"/>
              </w:rPr>
            </w:pPr>
          </w:p>
          <w:p w14:paraId="6712C0BF" w14:textId="77777777" w:rsidR="00A84E11" w:rsidRPr="00604971" w:rsidRDefault="00000000">
            <w:pPr>
              <w:numPr>
                <w:ilvl w:val="0"/>
                <w:numId w:val="73"/>
              </w:numPr>
              <w:spacing w:line="276" w:lineRule="auto"/>
              <w:ind w:left="45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Client’s husband was encouraged to help in caring of the baby.</w:t>
            </w:r>
          </w:p>
          <w:p w14:paraId="443EE09F" w14:textId="77777777" w:rsidR="00A84E11" w:rsidRPr="00604971" w:rsidRDefault="00A84E11">
            <w:pPr>
              <w:spacing w:line="276" w:lineRule="auto"/>
              <w:ind w:left="450"/>
              <w:rPr>
                <w:rFonts w:ascii="Times New Roman" w:eastAsia="Times New Roman" w:hAnsi="Times New Roman" w:cs="Times New Roman"/>
                <w:sz w:val="24"/>
                <w:szCs w:val="24"/>
              </w:rPr>
            </w:pPr>
          </w:p>
          <w:p w14:paraId="588FFF01" w14:textId="77777777" w:rsidR="00A84E11" w:rsidRPr="00604971" w:rsidRDefault="00A84E11">
            <w:pPr>
              <w:spacing w:line="276" w:lineRule="auto"/>
              <w:ind w:left="450"/>
              <w:rPr>
                <w:rFonts w:ascii="Times New Roman" w:eastAsia="Times New Roman" w:hAnsi="Times New Roman" w:cs="Times New Roman"/>
                <w:sz w:val="24"/>
                <w:szCs w:val="24"/>
              </w:rPr>
            </w:pPr>
          </w:p>
          <w:p w14:paraId="2897A1C0" w14:textId="77777777" w:rsidR="00A84E11" w:rsidRPr="00604971" w:rsidRDefault="00000000">
            <w:pPr>
              <w:numPr>
                <w:ilvl w:val="0"/>
                <w:numId w:val="74"/>
              </w:numPr>
              <w:spacing w:line="276" w:lineRule="auto"/>
              <w:ind w:left="450" w:hanging="360"/>
              <w:rPr>
                <w:sz w:val="24"/>
                <w:szCs w:val="24"/>
              </w:rPr>
            </w:pPr>
            <w:r w:rsidRPr="00604971">
              <w:rPr>
                <w:rFonts w:ascii="Times New Roman" w:eastAsia="Times New Roman" w:hAnsi="Times New Roman" w:cs="Times New Roman"/>
                <w:sz w:val="24"/>
                <w:szCs w:val="24"/>
              </w:rPr>
              <w:t>Prescribed tablet paracetamol 1000mg was administered.</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Pr>
          <w:p w14:paraId="3648B512"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21/07/25 at 5:00pm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Pr>
          <w:p w14:paraId="001949A1"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fully met as evidenced by client verbalized relief relief of stress.</w:t>
            </w:r>
          </w:p>
          <w:p w14:paraId="0B40F821" w14:textId="77777777" w:rsidR="00A84E11" w:rsidRPr="00604971" w:rsidRDefault="00A84E11">
            <w:pPr>
              <w:spacing w:line="254" w:lineRule="auto"/>
              <w:rPr>
                <w:rFonts w:ascii="Times New Roman" w:eastAsia="Times New Roman" w:hAnsi="Times New Roman" w:cs="Times New Roman"/>
                <w:sz w:val="24"/>
                <w:szCs w:val="24"/>
              </w:rPr>
            </w:pPr>
          </w:p>
          <w:p w14:paraId="6BDC1572" w14:textId="77777777" w:rsidR="00A84E11" w:rsidRPr="00604971" w:rsidRDefault="00A84E11">
            <w:pPr>
              <w:spacing w:line="254" w:lineRule="auto"/>
              <w:rPr>
                <w:rFonts w:ascii="Times New Roman" w:eastAsia="Times New Roman" w:hAnsi="Times New Roman" w:cs="Times New Roman"/>
                <w:sz w:val="24"/>
                <w:szCs w:val="24"/>
              </w:rPr>
            </w:pPr>
          </w:p>
          <w:p w14:paraId="1631BADD" w14:textId="77777777" w:rsidR="00A84E11" w:rsidRPr="00604971" w:rsidRDefault="00000000">
            <w:pPr>
              <w:spacing w:line="254" w:lineRule="auto"/>
              <w:rPr>
                <w:b/>
                <w:bCs/>
                <w:sz w:val="24"/>
                <w:szCs w:val="24"/>
              </w:rPr>
            </w:pPr>
            <w:r w:rsidRPr="00604971">
              <w:rPr>
                <w:b/>
                <w:bCs/>
                <w:sz w:val="24"/>
                <w:szCs w:val="24"/>
              </w:rPr>
              <w:t>B.E</w:t>
            </w:r>
          </w:p>
        </w:tc>
      </w:tr>
    </w:tbl>
    <w:p w14:paraId="60B5C14D" w14:textId="77777777" w:rsidR="00A84E11" w:rsidRPr="00604971" w:rsidRDefault="00A84E11">
      <w:pPr>
        <w:spacing w:line="480" w:lineRule="auto"/>
        <w:ind w:right="4"/>
        <w:rPr>
          <w:rFonts w:ascii="Times New Roman" w:eastAsia="Times New Roman" w:hAnsi="Times New Roman" w:cs="Times New Roman"/>
          <w:b/>
          <w:sz w:val="24"/>
          <w:szCs w:val="24"/>
        </w:rPr>
      </w:pPr>
    </w:p>
    <w:p w14:paraId="427F10E5" w14:textId="77777777" w:rsidR="00A84E11" w:rsidRPr="00604971" w:rsidRDefault="00A84E11">
      <w:pPr>
        <w:spacing w:line="480" w:lineRule="auto"/>
        <w:ind w:right="4"/>
        <w:rPr>
          <w:rFonts w:ascii="Times New Roman" w:eastAsia="Times New Roman" w:hAnsi="Times New Roman" w:cs="Times New Roman"/>
          <w:b/>
          <w:sz w:val="24"/>
          <w:szCs w:val="24"/>
        </w:rPr>
      </w:pPr>
    </w:p>
    <w:tbl>
      <w:tblPr>
        <w:tblW w:w="14327" w:type="dxa"/>
        <w:tblInd w:w="98" w:type="dxa"/>
        <w:tblLook w:val="04A0" w:firstRow="1" w:lastRow="0" w:firstColumn="1" w:lastColumn="0" w:noHBand="0" w:noVBand="1"/>
      </w:tblPr>
      <w:tblGrid>
        <w:gridCol w:w="1070"/>
        <w:gridCol w:w="1564"/>
        <w:gridCol w:w="1604"/>
        <w:gridCol w:w="3002"/>
        <w:gridCol w:w="3260"/>
        <w:gridCol w:w="1843"/>
        <w:gridCol w:w="1984"/>
      </w:tblGrid>
      <w:tr w:rsidR="00D610B0" w:rsidRPr="00604971" w14:paraId="70EAAF6E" w14:textId="77777777" w:rsidTr="009B12D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58405601"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6D5A5AE8"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DIAGNOSIS</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1151B7B6"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OBJECTIVE</w:t>
            </w:r>
          </w:p>
        </w:tc>
        <w:tc>
          <w:tcPr>
            <w:tcW w:w="3002" w:type="dxa"/>
            <w:tcBorders>
              <w:top w:val="single" w:sz="4" w:space="0" w:color="000000"/>
              <w:left w:val="single" w:sz="4" w:space="0" w:color="000000"/>
              <w:bottom w:val="single" w:sz="4" w:space="0" w:color="000000"/>
              <w:right w:val="single" w:sz="4" w:space="0" w:color="000000"/>
            </w:tcBorders>
            <w:shd w:val="clear" w:color="000000" w:fill="FFFFFF"/>
          </w:tcPr>
          <w:p w14:paraId="40E29B01"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ORDERS</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Pr>
          <w:p w14:paraId="5AC5BD44"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INTERVENTIONS</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076178BA"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DATE AND TIME</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6420BF7F" w14:textId="77777777" w:rsidR="00A84E11" w:rsidRPr="00604971" w:rsidRDefault="00000000">
            <w:pPr>
              <w:spacing w:line="254" w:lineRule="auto"/>
              <w:rPr>
                <w:sz w:val="24"/>
                <w:szCs w:val="24"/>
              </w:rPr>
            </w:pPr>
            <w:r w:rsidRPr="00604971">
              <w:rPr>
                <w:rFonts w:ascii="Times New Roman" w:eastAsia="Times New Roman" w:hAnsi="Times New Roman" w:cs="Times New Roman"/>
                <w:b/>
                <w:sz w:val="24"/>
                <w:szCs w:val="24"/>
              </w:rPr>
              <w:t>NURSING EVALUATION</w:t>
            </w:r>
          </w:p>
        </w:tc>
      </w:tr>
      <w:tr w:rsidR="00D610B0" w:rsidRPr="00604971" w14:paraId="201A4D59" w14:textId="77777777" w:rsidTr="009B12D0">
        <w:trPr>
          <w:trHeight w:val="1"/>
        </w:trPr>
        <w:tc>
          <w:tcPr>
            <w:tcW w:w="1070" w:type="dxa"/>
            <w:tcBorders>
              <w:top w:val="single" w:sz="4" w:space="0" w:color="000000"/>
              <w:left w:val="single" w:sz="4" w:space="0" w:color="000000"/>
              <w:bottom w:val="single" w:sz="4" w:space="0" w:color="000000"/>
              <w:right w:val="single" w:sz="4" w:space="0" w:color="000000"/>
            </w:tcBorders>
            <w:shd w:val="clear" w:color="000000" w:fill="FFFFFF"/>
          </w:tcPr>
          <w:p w14:paraId="5D8994D0"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15/07/25 at 5:00pm</w:t>
            </w:r>
          </w:p>
        </w:tc>
        <w:tc>
          <w:tcPr>
            <w:tcW w:w="1564" w:type="dxa"/>
            <w:tcBorders>
              <w:top w:val="single" w:sz="4" w:space="0" w:color="000000"/>
              <w:left w:val="single" w:sz="4" w:space="0" w:color="000000"/>
              <w:bottom w:val="single" w:sz="4" w:space="0" w:color="000000"/>
              <w:right w:val="single" w:sz="4" w:space="0" w:color="000000"/>
            </w:tcBorders>
            <w:shd w:val="clear" w:color="000000" w:fill="FFFFFF"/>
          </w:tcPr>
          <w:p w14:paraId="1BA64BE7"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Risk of puerperal infection related to poor personal hygiene.</w:t>
            </w:r>
          </w:p>
        </w:tc>
        <w:tc>
          <w:tcPr>
            <w:tcW w:w="1604" w:type="dxa"/>
            <w:tcBorders>
              <w:top w:val="single" w:sz="4" w:space="0" w:color="000000"/>
              <w:left w:val="single" w:sz="4" w:space="0" w:color="000000"/>
              <w:bottom w:val="single" w:sz="4" w:space="0" w:color="000000"/>
              <w:right w:val="single" w:sz="4" w:space="0" w:color="000000"/>
            </w:tcBorders>
            <w:shd w:val="clear" w:color="000000" w:fill="FFFFFF"/>
          </w:tcPr>
          <w:p w14:paraId="28DD2DB6"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t>Client will maintain good personal hygiene throughout puerperium as evidenced by client verbalizing absence of signs of infection such as fever.</w:t>
            </w:r>
          </w:p>
        </w:tc>
        <w:tc>
          <w:tcPr>
            <w:tcW w:w="3002" w:type="dxa"/>
            <w:tcBorders>
              <w:top w:val="single" w:sz="4" w:space="0" w:color="000000"/>
              <w:left w:val="single" w:sz="4" w:space="0" w:color="000000"/>
              <w:bottom w:val="single" w:sz="4" w:space="0" w:color="000000"/>
              <w:right w:val="single" w:sz="4" w:space="0" w:color="000000"/>
            </w:tcBorders>
            <w:shd w:val="clear" w:color="000000" w:fill="FFFFFF"/>
          </w:tcPr>
          <w:p w14:paraId="42A615A9"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Educate client to wash panties with clean water and soap and dry under the sun.</w:t>
            </w:r>
          </w:p>
          <w:p w14:paraId="0732D9E6"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0D6E598D"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Educate client to change soiled perineal pad when necessary.</w:t>
            </w:r>
          </w:p>
          <w:p w14:paraId="64B268C1"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16FA0F02"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79AF51D6"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Educate client to wash hands before and after touching the perineal pad and the vulva.</w:t>
            </w:r>
          </w:p>
          <w:p w14:paraId="0E63EFAE"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4310FFBE"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13867E35"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Educate client to bath at least twice daily and change clothing regularly.</w:t>
            </w:r>
          </w:p>
          <w:p w14:paraId="5B2F79C3"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770D12CB" w14:textId="77777777" w:rsidR="00A84E11" w:rsidRPr="00604971" w:rsidRDefault="00000000">
            <w:pPr>
              <w:spacing w:line="254" w:lineRule="auto"/>
              <w:ind w:left="252"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ab/>
              <w:t xml:space="preserve">Check and record vital signs 4 hourly and note any deviation from </w:t>
            </w:r>
            <w:r w:rsidRPr="00604971">
              <w:rPr>
                <w:rFonts w:ascii="Times New Roman" w:eastAsia="Times New Roman" w:hAnsi="Times New Roman" w:cs="Times New Roman"/>
                <w:sz w:val="24"/>
                <w:szCs w:val="24"/>
              </w:rPr>
              <w:lastRenderedPageBreak/>
              <w:t>normal.</w:t>
            </w:r>
          </w:p>
          <w:p w14:paraId="0F7DD8AE"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4020565A" w14:textId="77777777" w:rsidR="00A84E11" w:rsidRPr="00604971" w:rsidRDefault="00A84E11">
            <w:pPr>
              <w:spacing w:line="254" w:lineRule="auto"/>
              <w:ind w:left="252" w:hanging="270"/>
              <w:rPr>
                <w:rFonts w:ascii="Times New Roman" w:eastAsia="Times New Roman" w:hAnsi="Times New Roman" w:cs="Times New Roman"/>
                <w:sz w:val="24"/>
                <w:szCs w:val="24"/>
              </w:rPr>
            </w:pPr>
          </w:p>
          <w:p w14:paraId="7478B180" w14:textId="77777777" w:rsidR="00A84E11" w:rsidRPr="00604971" w:rsidRDefault="00000000">
            <w:pPr>
              <w:spacing w:line="254" w:lineRule="auto"/>
              <w:ind w:left="252" w:hanging="270"/>
              <w:rPr>
                <w:sz w:val="24"/>
                <w:szCs w:val="24"/>
              </w:rPr>
            </w:pPr>
            <w:r w:rsidRPr="00604971">
              <w:rPr>
                <w:rFonts w:ascii="Times New Roman" w:eastAsia="Times New Roman" w:hAnsi="Times New Roman" w:cs="Times New Roman"/>
                <w:sz w:val="24"/>
                <w:szCs w:val="24"/>
              </w:rPr>
              <w:t>6.</w:t>
            </w:r>
            <w:r w:rsidRPr="00604971">
              <w:rPr>
                <w:rFonts w:ascii="Times New Roman" w:eastAsia="Times New Roman" w:hAnsi="Times New Roman" w:cs="Times New Roman"/>
                <w:sz w:val="24"/>
                <w:szCs w:val="24"/>
              </w:rPr>
              <w:tab/>
              <w:t>Serve prescribed antibiotics.</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Pr>
          <w:p w14:paraId="2264F98B" w14:textId="77777777" w:rsidR="00A84E11" w:rsidRPr="00604971" w:rsidRDefault="00000000">
            <w:pPr>
              <w:spacing w:line="254" w:lineRule="auto"/>
              <w:ind w:left="231"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lastRenderedPageBreak/>
              <w:t>1.</w:t>
            </w:r>
            <w:r w:rsidRPr="00604971">
              <w:rPr>
                <w:rFonts w:ascii="Times New Roman" w:eastAsia="Times New Roman" w:hAnsi="Times New Roman" w:cs="Times New Roman"/>
                <w:sz w:val="24"/>
                <w:szCs w:val="24"/>
              </w:rPr>
              <w:tab/>
              <w:t>Client was educated to wash panties with clean water and soap and dry under the sun.</w:t>
            </w:r>
          </w:p>
          <w:p w14:paraId="7E988581" w14:textId="77777777" w:rsidR="00A84E11" w:rsidRPr="00604971" w:rsidRDefault="00A84E11">
            <w:pPr>
              <w:spacing w:line="254" w:lineRule="auto"/>
              <w:ind w:left="231" w:hanging="270"/>
              <w:rPr>
                <w:rFonts w:ascii="Times New Roman" w:eastAsia="Times New Roman" w:hAnsi="Times New Roman" w:cs="Times New Roman"/>
                <w:sz w:val="24"/>
                <w:szCs w:val="24"/>
              </w:rPr>
            </w:pPr>
          </w:p>
          <w:p w14:paraId="06984E5B" w14:textId="77777777" w:rsidR="00A84E11" w:rsidRPr="00604971" w:rsidRDefault="00000000">
            <w:pPr>
              <w:spacing w:line="254" w:lineRule="auto"/>
              <w:ind w:left="231"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Client was educated to change soiled perineal pad when necessary.</w:t>
            </w:r>
          </w:p>
          <w:p w14:paraId="58C40509" w14:textId="77777777" w:rsidR="00A84E11" w:rsidRPr="00604971" w:rsidRDefault="00A84E11">
            <w:pPr>
              <w:spacing w:line="254" w:lineRule="auto"/>
              <w:ind w:left="231" w:hanging="270"/>
              <w:rPr>
                <w:rFonts w:ascii="Times New Roman" w:eastAsia="Times New Roman" w:hAnsi="Times New Roman" w:cs="Times New Roman"/>
                <w:sz w:val="24"/>
                <w:szCs w:val="24"/>
              </w:rPr>
            </w:pPr>
          </w:p>
          <w:p w14:paraId="0437D428" w14:textId="77777777" w:rsidR="00A84E11" w:rsidRPr="00604971" w:rsidRDefault="00000000">
            <w:pPr>
              <w:spacing w:line="254" w:lineRule="auto"/>
              <w:ind w:left="231"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Client was educated to wash hands before and after touching the perineal pad and the vulva.</w:t>
            </w:r>
          </w:p>
          <w:p w14:paraId="51F2B39D" w14:textId="77777777" w:rsidR="00A84E11" w:rsidRPr="00604971" w:rsidRDefault="00A84E11">
            <w:pPr>
              <w:spacing w:line="254" w:lineRule="auto"/>
              <w:ind w:left="231" w:hanging="270"/>
              <w:rPr>
                <w:rFonts w:ascii="Times New Roman" w:eastAsia="Times New Roman" w:hAnsi="Times New Roman" w:cs="Times New Roman"/>
                <w:sz w:val="24"/>
                <w:szCs w:val="24"/>
              </w:rPr>
            </w:pPr>
          </w:p>
          <w:p w14:paraId="4251EA29" w14:textId="77777777" w:rsidR="00A84E11" w:rsidRPr="00604971" w:rsidRDefault="00000000">
            <w:pPr>
              <w:spacing w:line="254" w:lineRule="auto"/>
              <w:ind w:left="231"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4.</w:t>
            </w:r>
            <w:r w:rsidRPr="00604971">
              <w:rPr>
                <w:rFonts w:ascii="Times New Roman" w:eastAsia="Times New Roman" w:hAnsi="Times New Roman" w:cs="Times New Roman"/>
                <w:sz w:val="24"/>
                <w:szCs w:val="24"/>
              </w:rPr>
              <w:tab/>
              <w:t>Client was educated to bath at least twice daily and change clothing regularly.</w:t>
            </w:r>
          </w:p>
          <w:p w14:paraId="73B8BB03" w14:textId="77777777" w:rsidR="00A84E11" w:rsidRPr="00604971" w:rsidRDefault="00A84E11">
            <w:pPr>
              <w:spacing w:line="254" w:lineRule="auto"/>
              <w:ind w:left="231" w:hanging="270"/>
              <w:rPr>
                <w:rFonts w:ascii="Times New Roman" w:eastAsia="Times New Roman" w:hAnsi="Times New Roman" w:cs="Times New Roman"/>
                <w:sz w:val="24"/>
                <w:szCs w:val="24"/>
              </w:rPr>
            </w:pPr>
          </w:p>
          <w:p w14:paraId="66BC87A5" w14:textId="77777777" w:rsidR="00A84E11" w:rsidRPr="00604971" w:rsidRDefault="00000000">
            <w:pPr>
              <w:spacing w:line="254" w:lineRule="auto"/>
              <w:ind w:left="231" w:hanging="27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5.</w:t>
            </w:r>
            <w:r w:rsidRPr="00604971">
              <w:rPr>
                <w:rFonts w:ascii="Times New Roman" w:eastAsia="Times New Roman" w:hAnsi="Times New Roman" w:cs="Times New Roman"/>
                <w:sz w:val="24"/>
                <w:szCs w:val="24"/>
              </w:rPr>
              <w:tab/>
              <w:t>Vital signs were checked and recorded 4 hourly to detect any deviation from normal.</w:t>
            </w:r>
          </w:p>
          <w:p w14:paraId="090A4298" w14:textId="77777777" w:rsidR="00A84E11" w:rsidRPr="00604971" w:rsidRDefault="00A84E11">
            <w:pPr>
              <w:spacing w:line="254" w:lineRule="auto"/>
              <w:ind w:left="231" w:hanging="270"/>
              <w:rPr>
                <w:rFonts w:ascii="Times New Roman" w:eastAsia="Times New Roman" w:hAnsi="Times New Roman" w:cs="Times New Roman"/>
                <w:sz w:val="24"/>
                <w:szCs w:val="24"/>
              </w:rPr>
            </w:pPr>
          </w:p>
          <w:p w14:paraId="342407D9" w14:textId="77777777" w:rsidR="00A84E11" w:rsidRPr="00604971" w:rsidRDefault="00000000">
            <w:pPr>
              <w:spacing w:line="254" w:lineRule="auto"/>
              <w:ind w:left="231" w:hanging="270"/>
              <w:rPr>
                <w:sz w:val="24"/>
                <w:szCs w:val="24"/>
              </w:rPr>
            </w:pPr>
            <w:r w:rsidRPr="00604971">
              <w:rPr>
                <w:rFonts w:ascii="Times New Roman" w:eastAsia="Times New Roman" w:hAnsi="Times New Roman" w:cs="Times New Roman"/>
                <w:sz w:val="24"/>
                <w:szCs w:val="24"/>
              </w:rPr>
              <w:t>6.</w:t>
            </w:r>
            <w:r w:rsidRPr="00604971">
              <w:rPr>
                <w:rFonts w:ascii="Times New Roman" w:eastAsia="Times New Roman" w:hAnsi="Times New Roman" w:cs="Times New Roman"/>
                <w:sz w:val="24"/>
                <w:szCs w:val="24"/>
              </w:rPr>
              <w:tab/>
              <w:t xml:space="preserve">Capsule Amoxicillin 500mg tds x 7 days was prescribed </w:t>
            </w:r>
            <w:r w:rsidRPr="00604971">
              <w:rPr>
                <w:rFonts w:ascii="Times New Roman" w:eastAsia="Times New Roman" w:hAnsi="Times New Roman" w:cs="Times New Roman"/>
                <w:sz w:val="24"/>
                <w:szCs w:val="24"/>
              </w:rPr>
              <w:lastRenderedPageBreak/>
              <w:t>and administered to client.</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Pr>
          <w:p w14:paraId="4D4E0F69" w14:textId="77777777" w:rsidR="00A84E11" w:rsidRPr="00604971" w:rsidRDefault="00000000">
            <w:pPr>
              <w:spacing w:line="254" w:lineRule="auto"/>
              <w:rPr>
                <w:sz w:val="24"/>
                <w:szCs w:val="24"/>
              </w:rPr>
            </w:pPr>
            <w:r w:rsidRPr="00604971">
              <w:rPr>
                <w:rFonts w:ascii="Times New Roman" w:eastAsia="Times New Roman" w:hAnsi="Times New Roman" w:cs="Times New Roman"/>
                <w:sz w:val="24"/>
                <w:szCs w:val="24"/>
              </w:rPr>
              <w:lastRenderedPageBreak/>
              <w:t>15/07/25 at 5:30pm</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7A1C09FF" w14:textId="77777777" w:rsidR="00A84E11" w:rsidRPr="00604971" w:rsidRDefault="00000000">
            <w:pPr>
              <w:spacing w:line="254" w:lineRule="auto"/>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Goal fully achieved as client verbalized absence of any signs of infection such as fever.</w:t>
            </w:r>
          </w:p>
          <w:p w14:paraId="560BB5DA" w14:textId="77777777" w:rsidR="00A84E11" w:rsidRPr="00604971" w:rsidRDefault="00A84E11">
            <w:pPr>
              <w:spacing w:line="254" w:lineRule="auto"/>
              <w:rPr>
                <w:rFonts w:ascii="Times New Roman" w:eastAsia="Times New Roman" w:hAnsi="Times New Roman" w:cs="Times New Roman"/>
                <w:sz w:val="24"/>
                <w:szCs w:val="24"/>
              </w:rPr>
            </w:pPr>
          </w:p>
          <w:p w14:paraId="4B2AE781" w14:textId="77777777" w:rsidR="00A84E11" w:rsidRPr="00604971" w:rsidRDefault="00A84E11">
            <w:pPr>
              <w:spacing w:line="254" w:lineRule="auto"/>
              <w:rPr>
                <w:rFonts w:ascii="Times New Roman" w:eastAsia="Times New Roman" w:hAnsi="Times New Roman" w:cs="Times New Roman"/>
                <w:sz w:val="24"/>
                <w:szCs w:val="24"/>
              </w:rPr>
            </w:pPr>
          </w:p>
          <w:p w14:paraId="1603748F" w14:textId="77777777" w:rsidR="00A84E11" w:rsidRPr="00604971" w:rsidRDefault="00A84E11">
            <w:pPr>
              <w:spacing w:line="254" w:lineRule="auto"/>
              <w:rPr>
                <w:rFonts w:ascii="Times New Roman" w:eastAsia="Times New Roman" w:hAnsi="Times New Roman" w:cs="Times New Roman"/>
                <w:sz w:val="24"/>
                <w:szCs w:val="24"/>
              </w:rPr>
            </w:pPr>
          </w:p>
          <w:p w14:paraId="247F28AD" w14:textId="77777777" w:rsidR="00A84E11" w:rsidRPr="00604971" w:rsidRDefault="00A84E11">
            <w:pPr>
              <w:spacing w:line="254" w:lineRule="auto"/>
              <w:rPr>
                <w:rFonts w:ascii="Times New Roman" w:eastAsia="Times New Roman" w:hAnsi="Times New Roman" w:cs="Times New Roman"/>
                <w:sz w:val="24"/>
                <w:szCs w:val="24"/>
              </w:rPr>
            </w:pPr>
          </w:p>
          <w:p w14:paraId="09BAFBFC" w14:textId="2FE06E23" w:rsidR="00A84E11" w:rsidRPr="00604971" w:rsidRDefault="00D610B0">
            <w:pPr>
              <w:spacing w:line="254" w:lineRule="auto"/>
              <w:rPr>
                <w:sz w:val="24"/>
                <w:szCs w:val="24"/>
              </w:rPr>
            </w:pPr>
            <w:r>
              <w:rPr>
                <w:rFonts w:ascii="Times New Roman" w:eastAsia="Times New Roman" w:hAnsi="Times New Roman" w:cs="Times New Roman"/>
                <w:sz w:val="24"/>
                <w:szCs w:val="24"/>
              </w:rPr>
              <w:t>B.E</w:t>
            </w:r>
          </w:p>
        </w:tc>
      </w:tr>
    </w:tbl>
    <w:p w14:paraId="3E4BF946" w14:textId="77777777" w:rsidR="00A84E11" w:rsidRPr="00604971" w:rsidRDefault="00A84E11">
      <w:pPr>
        <w:spacing w:line="480" w:lineRule="auto"/>
        <w:ind w:right="4"/>
        <w:rPr>
          <w:rFonts w:ascii="Times New Roman" w:eastAsia="Times New Roman" w:hAnsi="Times New Roman" w:cs="Times New Roman"/>
          <w:b/>
          <w:sz w:val="24"/>
          <w:szCs w:val="24"/>
        </w:rPr>
      </w:pPr>
    </w:p>
    <w:p w14:paraId="02FE3147" w14:textId="77777777" w:rsidR="009B12D0" w:rsidRDefault="009B12D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CB516A1" w14:textId="77777777" w:rsidR="009B12D0" w:rsidRDefault="009B12D0">
      <w:pPr>
        <w:keepNext/>
        <w:keepLines/>
        <w:spacing w:line="480" w:lineRule="auto"/>
        <w:ind w:right="4"/>
        <w:jc w:val="center"/>
        <w:rPr>
          <w:rFonts w:ascii="Times New Roman" w:eastAsia="Times New Roman" w:hAnsi="Times New Roman" w:cs="Times New Roman"/>
          <w:b/>
          <w:sz w:val="24"/>
          <w:szCs w:val="24"/>
        </w:rPr>
        <w:sectPr w:rsidR="009B12D0" w:rsidSect="00D610B0">
          <w:pgSz w:w="16838" w:h="11906" w:orient="landscape"/>
          <w:pgMar w:top="1440" w:right="1440" w:bottom="1440" w:left="1440" w:header="0" w:footer="0" w:gutter="0"/>
          <w:cols w:space="720"/>
          <w:formProt w:val="0"/>
          <w:docGrid w:type="lines" w:linePitch="312"/>
        </w:sectPr>
      </w:pPr>
    </w:p>
    <w:p w14:paraId="5D067092" w14:textId="7DE2DB26" w:rsidR="00A84E11" w:rsidRPr="00604971" w:rsidRDefault="00000000" w:rsidP="00595F2E">
      <w:pPr>
        <w:pStyle w:val="Heading"/>
        <w:jc w:val="center"/>
      </w:pPr>
      <w:r w:rsidRPr="00604971">
        <w:lastRenderedPageBreak/>
        <w:t>SUMMARY AND CONCLUSION</w:t>
      </w:r>
    </w:p>
    <w:p w14:paraId="3CE8EC4B" w14:textId="7C486569" w:rsidR="00A84E11" w:rsidRPr="00604971" w:rsidRDefault="00000000" w:rsidP="00595F2E">
      <w:pPr>
        <w:pStyle w:val="Heading1"/>
        <w:jc w:val="center"/>
      </w:pPr>
      <w:r w:rsidRPr="00604971">
        <w:t>(PREGNANCY, LABOUR AND PUERPERIUM)</w:t>
      </w:r>
    </w:p>
    <w:p w14:paraId="4867A2F3" w14:textId="491FBA17" w:rsidR="00A84E11" w:rsidRPr="00604971" w:rsidRDefault="00000000">
      <w:pPr>
        <w:spacing w:after="160" w:line="360" w:lineRule="auto"/>
        <w:ind w:right="4"/>
        <w:jc w:val="both"/>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I met Madam E.B a 24year </w:t>
      </w:r>
      <w:r w:rsidR="009B12D0">
        <w:rPr>
          <w:rFonts w:ascii="Times New Roman" w:eastAsia="Times New Roman" w:hAnsi="Times New Roman" w:cs="Times New Roman"/>
          <w:sz w:val="24"/>
          <w:szCs w:val="24"/>
        </w:rPr>
        <w:t xml:space="preserve">old </w:t>
      </w:r>
      <w:r w:rsidRPr="00604971">
        <w:rPr>
          <w:rFonts w:ascii="Times New Roman" w:eastAsia="Times New Roman" w:hAnsi="Times New Roman" w:cs="Times New Roman"/>
          <w:sz w:val="24"/>
          <w:szCs w:val="24"/>
        </w:rPr>
        <w:t>Gravida 2 Para 1</w:t>
      </w:r>
      <w:r w:rsidRPr="00604971">
        <w:rPr>
          <w:rFonts w:ascii="Times New Roman" w:eastAsia="Times New Roman" w:hAnsi="Times New Roman" w:cs="Times New Roman"/>
          <w:sz w:val="24"/>
          <w:szCs w:val="24"/>
          <w:vertAlign w:val="superscript"/>
        </w:rPr>
        <w:t>A</w:t>
      </w:r>
      <w:r w:rsidRPr="00604971">
        <w:rPr>
          <w:rFonts w:ascii="Times New Roman" w:eastAsia="Times New Roman" w:hAnsi="Times New Roman" w:cs="Times New Roman"/>
          <w:sz w:val="24"/>
          <w:szCs w:val="24"/>
        </w:rPr>
        <w:t xml:space="preserve"> on 24</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June, 2025 at Asuofua Polyclinic, Ashanti Region. I met Madam </w:t>
      </w:r>
      <w:r w:rsidR="009B12D0" w:rsidRPr="00604971">
        <w:rPr>
          <w:rFonts w:ascii="Times New Roman" w:eastAsia="Times New Roman" w:hAnsi="Times New Roman" w:cs="Times New Roman"/>
          <w:sz w:val="24"/>
          <w:szCs w:val="24"/>
        </w:rPr>
        <w:t>E.B during</w:t>
      </w:r>
      <w:r w:rsidRPr="00604971">
        <w:rPr>
          <w:rFonts w:ascii="Times New Roman" w:eastAsia="Times New Roman" w:hAnsi="Times New Roman" w:cs="Times New Roman"/>
          <w:sz w:val="24"/>
          <w:szCs w:val="24"/>
        </w:rPr>
        <w:t xml:space="preserve"> her ninth antenatal visit to the hospital for antenatal care. I took Madam E.B for this care study because during my interaction with her I found out that her locational history revealed that she did not practice exclusive breastfeeding for her child during the first six months period according to her antenatal book. Madam E.B was nursed through pregnancy, labour and puerperium with no complications. She visited the clinic ten times during her antenatal period before delivery. </w:t>
      </w:r>
    </w:p>
    <w:p w14:paraId="66F3394D" w14:textId="772CB9B6"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Madam E.B was admitted on the account of lower abdominal pains and presence of show been noticed on at 9:20am and delivered an alive healthy female infant at 3:52pm on the same day. Baby weighed 3.</w:t>
      </w:r>
      <w:r w:rsidR="009B12D0">
        <w:rPr>
          <w:rFonts w:ascii="Times New Roman" w:eastAsia="Times New Roman" w:hAnsi="Times New Roman" w:cs="Times New Roman"/>
          <w:sz w:val="24"/>
          <w:szCs w:val="24"/>
        </w:rPr>
        <w:t>0</w:t>
      </w:r>
      <w:r w:rsidRPr="00604971">
        <w:rPr>
          <w:rFonts w:ascii="Times New Roman" w:eastAsia="Times New Roman" w:hAnsi="Times New Roman" w:cs="Times New Roman"/>
          <w:sz w:val="24"/>
          <w:szCs w:val="24"/>
        </w:rPr>
        <w:t>kg. She was discharged on 16</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2025 at 10:00am in good condition. I paid home visits from the day she was discharged till sixth day after delivery. Various observations were done to rule out any complication for prompt management.</w:t>
      </w:r>
    </w:p>
    <w:p w14:paraId="7CEA91D2" w14:textId="224E28D2"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During pregnancy, labour and puerperium, she presented some minor disorders which were managed using the nursing care plan. Health education was given on various topics such as nutrition, family planning, immunization and personal hygiene. I continued the care until 22</w:t>
      </w:r>
      <w:r w:rsidRPr="00604971">
        <w:rPr>
          <w:rFonts w:ascii="Times New Roman" w:eastAsia="Times New Roman" w:hAnsi="Times New Roman" w:cs="Times New Roman"/>
          <w:sz w:val="24"/>
          <w:szCs w:val="24"/>
          <w:vertAlign w:val="superscript"/>
        </w:rPr>
        <w:t>th</w:t>
      </w:r>
      <w:r w:rsidRPr="00604971">
        <w:rPr>
          <w:rFonts w:ascii="Times New Roman" w:eastAsia="Times New Roman" w:hAnsi="Times New Roman" w:cs="Times New Roman"/>
          <w:sz w:val="24"/>
          <w:szCs w:val="24"/>
        </w:rPr>
        <w:t xml:space="preserve"> July, </w:t>
      </w:r>
      <w:r w:rsidR="009B12D0" w:rsidRPr="00604971">
        <w:rPr>
          <w:rFonts w:ascii="Times New Roman" w:eastAsia="Times New Roman" w:hAnsi="Times New Roman" w:cs="Times New Roman"/>
          <w:sz w:val="24"/>
          <w:szCs w:val="24"/>
        </w:rPr>
        <w:t>2025 when</w:t>
      </w:r>
      <w:r w:rsidRPr="00604971">
        <w:rPr>
          <w:rFonts w:ascii="Times New Roman" w:eastAsia="Times New Roman" w:hAnsi="Times New Roman" w:cs="Times New Roman"/>
          <w:sz w:val="24"/>
          <w:szCs w:val="24"/>
        </w:rPr>
        <w:t xml:space="preserve"> she was handed over to the Public and Community Health Nurses at Asuofua Polyclinic for continuity of care. </w:t>
      </w:r>
    </w:p>
    <w:p w14:paraId="095C62C7"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This care study gave me the opportunity to practice the knowledge and skills acquired in the classroom and clinical field in giving holistic care to Madam E.B and her family. </w:t>
      </w:r>
    </w:p>
    <w:p w14:paraId="29CD3154" w14:textId="77777777" w:rsidR="00A84E11" w:rsidRPr="00604971" w:rsidRDefault="00A84E11">
      <w:pPr>
        <w:spacing w:line="480" w:lineRule="auto"/>
        <w:ind w:right="4"/>
        <w:rPr>
          <w:rFonts w:ascii="Times New Roman" w:eastAsia="Times New Roman" w:hAnsi="Times New Roman" w:cs="Times New Roman"/>
          <w:sz w:val="24"/>
          <w:szCs w:val="24"/>
        </w:rPr>
      </w:pPr>
    </w:p>
    <w:p w14:paraId="5C5A1FF4" w14:textId="77777777" w:rsidR="00A84E11" w:rsidRPr="00604971" w:rsidRDefault="00A84E11">
      <w:pPr>
        <w:spacing w:line="480" w:lineRule="auto"/>
        <w:ind w:right="4"/>
        <w:rPr>
          <w:rFonts w:ascii="Times New Roman" w:eastAsia="Times New Roman" w:hAnsi="Times New Roman" w:cs="Times New Roman"/>
          <w:sz w:val="24"/>
          <w:szCs w:val="24"/>
        </w:rPr>
      </w:pPr>
    </w:p>
    <w:p w14:paraId="09DD836A" w14:textId="77777777" w:rsidR="009B12D0" w:rsidRDefault="009B12D0">
      <w:pPr>
        <w:keepNext/>
        <w:keepLines/>
        <w:spacing w:line="480" w:lineRule="auto"/>
        <w:ind w:right="4"/>
        <w:jc w:val="center"/>
        <w:rPr>
          <w:rFonts w:ascii="Times New Roman" w:eastAsia="Times New Roman" w:hAnsi="Times New Roman" w:cs="Times New Roman"/>
          <w:b/>
          <w:sz w:val="24"/>
          <w:szCs w:val="24"/>
        </w:rPr>
        <w:sectPr w:rsidR="009B12D0" w:rsidSect="009B12D0">
          <w:pgSz w:w="11906" w:h="16838"/>
          <w:pgMar w:top="1440" w:right="1440" w:bottom="1440" w:left="1440" w:header="0" w:footer="0" w:gutter="0"/>
          <w:cols w:space="720"/>
          <w:formProt w:val="0"/>
          <w:docGrid w:type="lines" w:linePitch="312"/>
        </w:sectPr>
      </w:pPr>
    </w:p>
    <w:p w14:paraId="54761D1F" w14:textId="77777777" w:rsidR="00A84E11" w:rsidRPr="00595F2E" w:rsidRDefault="00000000" w:rsidP="00595F2E">
      <w:pPr>
        <w:pStyle w:val="Heading"/>
        <w:jc w:val="center"/>
      </w:pPr>
      <w:r w:rsidRPr="00595F2E">
        <w:lastRenderedPageBreak/>
        <w:t>TABLE: FOUR</w:t>
      </w:r>
    </w:p>
    <w:p w14:paraId="46D76882" w14:textId="77777777" w:rsidR="00A84E11" w:rsidRPr="00604971" w:rsidRDefault="00000000" w:rsidP="00595F2E">
      <w:pPr>
        <w:pStyle w:val="Heading1"/>
        <w:jc w:val="center"/>
      </w:pPr>
      <w:r w:rsidRPr="00604971">
        <w:t>PHARMACOLOGY OF DRUGS</w:t>
      </w:r>
    </w:p>
    <w:tbl>
      <w:tblPr>
        <w:tblW w:w="14044" w:type="dxa"/>
        <w:tblInd w:w="98" w:type="dxa"/>
        <w:tblLook w:val="04A0" w:firstRow="1" w:lastRow="0" w:firstColumn="1" w:lastColumn="0" w:noHBand="0" w:noVBand="1"/>
      </w:tblPr>
      <w:tblGrid>
        <w:gridCol w:w="1683"/>
        <w:gridCol w:w="2284"/>
        <w:gridCol w:w="1669"/>
        <w:gridCol w:w="1550"/>
        <w:gridCol w:w="3314"/>
        <w:gridCol w:w="1984"/>
        <w:gridCol w:w="1560"/>
      </w:tblGrid>
      <w:tr w:rsidR="009B12D0" w:rsidRPr="00604971" w14:paraId="5E7EA7B3"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56F09B7E" w14:textId="77777777" w:rsidR="00A84E11" w:rsidRPr="00604971" w:rsidRDefault="00000000">
            <w:pPr>
              <w:rPr>
                <w:sz w:val="24"/>
                <w:szCs w:val="24"/>
              </w:rPr>
            </w:pPr>
            <w:r w:rsidRPr="00604971">
              <w:rPr>
                <w:rFonts w:ascii="Times New Roman" w:eastAsia="Times New Roman" w:hAnsi="Times New Roman" w:cs="Times New Roman"/>
                <w:b/>
                <w:sz w:val="24"/>
                <w:szCs w:val="24"/>
              </w:rPr>
              <w:t>DRUG</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7E16FF15" w14:textId="77777777" w:rsidR="00A84E11" w:rsidRPr="00604971" w:rsidRDefault="00000000">
            <w:pPr>
              <w:rPr>
                <w:sz w:val="24"/>
                <w:szCs w:val="24"/>
              </w:rPr>
            </w:pPr>
            <w:r w:rsidRPr="00604971">
              <w:rPr>
                <w:rFonts w:ascii="Times New Roman" w:eastAsia="Times New Roman" w:hAnsi="Times New Roman" w:cs="Times New Roman"/>
                <w:b/>
                <w:sz w:val="24"/>
                <w:szCs w:val="24"/>
              </w:rPr>
              <w:t>CLASSIFICATION</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3FBF28D7" w14:textId="77777777" w:rsidR="00A84E11" w:rsidRPr="00604971" w:rsidRDefault="00000000">
            <w:pPr>
              <w:rPr>
                <w:sz w:val="24"/>
                <w:szCs w:val="24"/>
              </w:rPr>
            </w:pPr>
            <w:r w:rsidRPr="00604971">
              <w:rPr>
                <w:rFonts w:ascii="Times New Roman" w:eastAsia="Times New Roman" w:hAnsi="Times New Roman" w:cs="Times New Roman"/>
                <w:b/>
                <w:sz w:val="24"/>
                <w:szCs w:val="24"/>
              </w:rPr>
              <w:t>DOSAGE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0ECB5C21" w14:textId="77777777" w:rsidR="00A84E11" w:rsidRPr="00604971" w:rsidRDefault="00000000">
            <w:pPr>
              <w:rPr>
                <w:sz w:val="24"/>
                <w:szCs w:val="24"/>
              </w:rPr>
            </w:pPr>
            <w:r w:rsidRPr="00604971">
              <w:rPr>
                <w:rFonts w:ascii="Times New Roman" w:eastAsia="Times New Roman" w:hAnsi="Times New Roman" w:cs="Times New Roman"/>
                <w:b/>
                <w:sz w:val="24"/>
                <w:szCs w:val="24"/>
              </w:rPr>
              <w:t>ROUTE</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12AECD87" w14:textId="77777777" w:rsidR="00A84E11" w:rsidRPr="00604971" w:rsidRDefault="00000000">
            <w:pPr>
              <w:rPr>
                <w:sz w:val="24"/>
                <w:szCs w:val="24"/>
              </w:rPr>
            </w:pPr>
            <w:r w:rsidRPr="00604971">
              <w:rPr>
                <w:rFonts w:ascii="Times New Roman" w:eastAsia="Times New Roman" w:hAnsi="Times New Roman" w:cs="Times New Roman"/>
                <w:b/>
                <w:sz w:val="24"/>
                <w:szCs w:val="24"/>
              </w:rPr>
              <w:t>ACTION AND USE</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4E08AC12" w14:textId="77777777" w:rsidR="00A84E11" w:rsidRPr="00604971" w:rsidRDefault="00000000">
            <w:pPr>
              <w:rPr>
                <w:sz w:val="24"/>
                <w:szCs w:val="24"/>
              </w:rPr>
            </w:pPr>
            <w:r w:rsidRPr="00604971">
              <w:rPr>
                <w:rFonts w:ascii="Times New Roman" w:eastAsia="Times New Roman" w:hAnsi="Times New Roman" w:cs="Times New Roman"/>
                <w:b/>
                <w:sz w:val="24"/>
                <w:szCs w:val="24"/>
              </w:rPr>
              <w:t>SIDE EFFECT</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7C8AF91B" w14:textId="77777777" w:rsidR="00A84E11" w:rsidRPr="00604971" w:rsidRDefault="00000000">
            <w:pPr>
              <w:rPr>
                <w:sz w:val="24"/>
                <w:szCs w:val="24"/>
              </w:rPr>
            </w:pPr>
            <w:r w:rsidRPr="00604971">
              <w:rPr>
                <w:rFonts w:ascii="Times New Roman" w:eastAsia="Times New Roman" w:hAnsi="Times New Roman" w:cs="Times New Roman"/>
                <w:b/>
                <w:sz w:val="24"/>
                <w:szCs w:val="24"/>
              </w:rPr>
              <w:t>REMARKS</w:t>
            </w:r>
          </w:p>
        </w:tc>
      </w:tr>
      <w:tr w:rsidR="009B12D0" w:rsidRPr="00604971" w14:paraId="38592B73"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7E7805D6" w14:textId="77777777" w:rsidR="00A84E11" w:rsidRPr="00604971" w:rsidRDefault="00000000">
            <w:pPr>
              <w:rPr>
                <w:sz w:val="24"/>
                <w:szCs w:val="24"/>
              </w:rPr>
            </w:pPr>
            <w:r w:rsidRPr="00604971">
              <w:rPr>
                <w:rFonts w:ascii="Times New Roman" w:eastAsia="Times New Roman" w:hAnsi="Times New Roman" w:cs="Times New Roman"/>
                <w:sz w:val="24"/>
                <w:szCs w:val="24"/>
              </w:rPr>
              <w:t>Tablet Bioferon</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0C66370D" w14:textId="77777777" w:rsidR="00A84E11" w:rsidRPr="00604971" w:rsidRDefault="00000000">
            <w:pPr>
              <w:rPr>
                <w:sz w:val="24"/>
                <w:szCs w:val="24"/>
              </w:rPr>
            </w:pPr>
            <w:r w:rsidRPr="00604971">
              <w:rPr>
                <w:rFonts w:ascii="Times New Roman" w:eastAsia="Times New Roman" w:hAnsi="Times New Roman" w:cs="Times New Roman"/>
                <w:sz w:val="24"/>
                <w:szCs w:val="24"/>
              </w:rPr>
              <w:t xml:space="preserve">Hematinic </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0551B0C3" w14:textId="77777777" w:rsidR="00A84E11" w:rsidRPr="00604971" w:rsidRDefault="00000000">
            <w:pPr>
              <w:rPr>
                <w:sz w:val="24"/>
                <w:szCs w:val="24"/>
              </w:rPr>
            </w:pPr>
            <w:r w:rsidRPr="00604971">
              <w:rPr>
                <w:rFonts w:ascii="Times New Roman" w:eastAsia="Times New Roman" w:hAnsi="Times New Roman" w:cs="Times New Roman"/>
                <w:sz w:val="24"/>
                <w:szCs w:val="24"/>
              </w:rPr>
              <w:t>200mg tds x 30 days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369B72F5"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4D3A2EAD"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Helps in the formation of red blood red cells.</w:t>
            </w:r>
          </w:p>
          <w:p w14:paraId="37755722"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Supplements iron requirement of the body.</w:t>
            </w:r>
          </w:p>
          <w:p w14:paraId="4A8FD3EC" w14:textId="77777777" w:rsidR="00A84E11" w:rsidRPr="00604971" w:rsidRDefault="00000000">
            <w:pPr>
              <w:rPr>
                <w:sz w:val="24"/>
                <w:szCs w:val="24"/>
              </w:rPr>
            </w:pPr>
            <w:r w:rsidRPr="00604971">
              <w:rPr>
                <w:rFonts w:ascii="Times New Roman" w:eastAsia="Times New Roman" w:hAnsi="Times New Roman" w:cs="Times New Roman"/>
                <w:sz w:val="24"/>
                <w:szCs w:val="24"/>
              </w:rPr>
              <w:t>3.</w:t>
            </w:r>
            <w:r w:rsidRPr="00604971">
              <w:rPr>
                <w:rFonts w:ascii="Times New Roman" w:eastAsia="Times New Roman" w:hAnsi="Times New Roman" w:cs="Times New Roman"/>
                <w:sz w:val="24"/>
                <w:szCs w:val="24"/>
              </w:rPr>
              <w:tab/>
              <w:t>Used in the treatment of iron deficiency anaemia.</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200E1277" w14:textId="77777777" w:rsidR="00A84E11" w:rsidRPr="00604971" w:rsidRDefault="00000000">
            <w:pPr>
              <w:rPr>
                <w:sz w:val="24"/>
                <w:szCs w:val="24"/>
              </w:rPr>
            </w:pPr>
            <w:r w:rsidRPr="00604971">
              <w:rPr>
                <w:rFonts w:ascii="Times New Roman" w:eastAsia="Times New Roman" w:hAnsi="Times New Roman" w:cs="Times New Roman"/>
                <w:sz w:val="24"/>
                <w:szCs w:val="24"/>
              </w:rPr>
              <w:t>Gastro- intestinal disturbance, diarrhoea and dark stool.</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63B6CE59"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Dark stools observed</w:t>
            </w:r>
          </w:p>
          <w:p w14:paraId="65978CCE" w14:textId="77777777" w:rsidR="00A84E11" w:rsidRPr="00604971" w:rsidRDefault="00000000">
            <w:pPr>
              <w:rPr>
                <w:sz w:val="24"/>
                <w:szCs w:val="24"/>
              </w:rPr>
            </w:pPr>
            <w:r w:rsidRPr="00604971">
              <w:rPr>
                <w:rFonts w:ascii="Times New Roman" w:eastAsia="Times New Roman" w:hAnsi="Times New Roman" w:cs="Times New Roman"/>
                <w:sz w:val="24"/>
                <w:szCs w:val="24"/>
              </w:rPr>
              <w:t>Haemoglobin level increased.</w:t>
            </w:r>
          </w:p>
        </w:tc>
      </w:tr>
      <w:tr w:rsidR="009B12D0" w:rsidRPr="00604971" w14:paraId="0BCDB24B"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24450CA3" w14:textId="77777777" w:rsidR="00A84E11" w:rsidRPr="00604971" w:rsidRDefault="00000000">
            <w:pPr>
              <w:rPr>
                <w:sz w:val="24"/>
                <w:szCs w:val="24"/>
              </w:rPr>
            </w:pPr>
            <w:r w:rsidRPr="00604971">
              <w:rPr>
                <w:rFonts w:ascii="Times New Roman" w:eastAsia="Times New Roman" w:hAnsi="Times New Roman" w:cs="Times New Roman"/>
                <w:sz w:val="24"/>
                <w:szCs w:val="24"/>
              </w:rPr>
              <w:t>Tablet Folic Acid</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61BCBBB8" w14:textId="77777777" w:rsidR="00A84E11" w:rsidRPr="00604971" w:rsidRDefault="00000000">
            <w:pPr>
              <w:rPr>
                <w:sz w:val="24"/>
                <w:szCs w:val="24"/>
              </w:rPr>
            </w:pPr>
            <w:r w:rsidRPr="00604971">
              <w:rPr>
                <w:rFonts w:ascii="Times New Roman" w:eastAsia="Times New Roman" w:hAnsi="Times New Roman" w:cs="Times New Roman"/>
                <w:sz w:val="24"/>
                <w:szCs w:val="24"/>
              </w:rPr>
              <w:t>Vitamin and Iron preparation</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2D4D50A6" w14:textId="77777777" w:rsidR="00A84E11" w:rsidRPr="00604971" w:rsidRDefault="00000000">
            <w:pPr>
              <w:rPr>
                <w:sz w:val="24"/>
                <w:szCs w:val="24"/>
              </w:rPr>
            </w:pPr>
            <w:r w:rsidRPr="00604971">
              <w:rPr>
                <w:rFonts w:ascii="Times New Roman" w:eastAsia="Times New Roman" w:hAnsi="Times New Roman" w:cs="Times New Roman"/>
                <w:sz w:val="24"/>
                <w:szCs w:val="24"/>
              </w:rPr>
              <w:t>5mg daily x 30 days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2EE0F71F"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2234EBCD"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 xml:space="preserve">Helps in the formation of red blood cells. </w:t>
            </w:r>
          </w:p>
          <w:p w14:paraId="15107E40" w14:textId="77777777" w:rsidR="00A84E11" w:rsidRPr="00604971" w:rsidRDefault="00000000">
            <w:pPr>
              <w:rPr>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Promotes the formation of the baby.</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2BBA262D" w14:textId="77777777" w:rsidR="00A84E11" w:rsidRPr="00604971" w:rsidRDefault="00000000">
            <w:pPr>
              <w:rPr>
                <w:sz w:val="24"/>
                <w:szCs w:val="24"/>
              </w:rPr>
            </w:pPr>
            <w:r w:rsidRPr="00604971">
              <w:rPr>
                <w:rFonts w:ascii="Times New Roman" w:eastAsia="Times New Roman" w:hAnsi="Times New Roman" w:cs="Times New Roman"/>
                <w:sz w:val="24"/>
                <w:szCs w:val="24"/>
              </w:rPr>
              <w:t>Gastro- intestinal disturbance.</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630E2513" w14:textId="77777777" w:rsidR="00A84E11" w:rsidRPr="00604971" w:rsidRDefault="00000000">
            <w:pPr>
              <w:rPr>
                <w:sz w:val="24"/>
                <w:szCs w:val="24"/>
              </w:rPr>
            </w:pPr>
            <w:r w:rsidRPr="00604971">
              <w:rPr>
                <w:rFonts w:ascii="Times New Roman" w:eastAsia="Times New Roman" w:hAnsi="Times New Roman" w:cs="Times New Roman"/>
                <w:sz w:val="24"/>
                <w:szCs w:val="24"/>
              </w:rPr>
              <w:t>Maintained her red blood cell level and prevented her from anaemia.</w:t>
            </w:r>
          </w:p>
        </w:tc>
      </w:tr>
      <w:tr w:rsidR="009B12D0" w:rsidRPr="00604971" w14:paraId="3CC2649B"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209FA5DD" w14:textId="77777777" w:rsidR="00A84E11" w:rsidRPr="00604971" w:rsidRDefault="00000000">
            <w:pPr>
              <w:rPr>
                <w:sz w:val="24"/>
                <w:szCs w:val="24"/>
              </w:rPr>
            </w:pPr>
            <w:r w:rsidRPr="00604971">
              <w:rPr>
                <w:rFonts w:ascii="Times New Roman" w:eastAsia="Times New Roman" w:hAnsi="Times New Roman" w:cs="Times New Roman"/>
                <w:sz w:val="24"/>
                <w:szCs w:val="24"/>
              </w:rPr>
              <w:t>Tablet Multivitamin</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59B85DC4" w14:textId="77777777" w:rsidR="00A84E11" w:rsidRPr="00604971" w:rsidRDefault="00000000">
            <w:pPr>
              <w:rPr>
                <w:sz w:val="24"/>
                <w:szCs w:val="24"/>
              </w:rPr>
            </w:pPr>
            <w:r w:rsidRPr="00604971">
              <w:rPr>
                <w:rFonts w:ascii="Times New Roman" w:eastAsia="Times New Roman" w:hAnsi="Times New Roman" w:cs="Times New Roman"/>
                <w:sz w:val="24"/>
                <w:szCs w:val="24"/>
              </w:rPr>
              <w:t>Vitamin preparation</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289A3EFE" w14:textId="77777777" w:rsidR="00A84E11" w:rsidRPr="00604971" w:rsidRDefault="00000000">
            <w:pPr>
              <w:rPr>
                <w:sz w:val="24"/>
                <w:szCs w:val="24"/>
              </w:rPr>
            </w:pPr>
            <w:r w:rsidRPr="00604971">
              <w:rPr>
                <w:rFonts w:ascii="Times New Roman" w:eastAsia="Times New Roman" w:hAnsi="Times New Roman" w:cs="Times New Roman"/>
                <w:sz w:val="24"/>
                <w:szCs w:val="24"/>
              </w:rPr>
              <w:t>200mg tds x 30 days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51A74371"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76CA02B9"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For improvement of appetite.</w:t>
            </w:r>
          </w:p>
          <w:p w14:paraId="78FC0CBF"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Helps in red blood cell and bone tissue formation.</w:t>
            </w:r>
          </w:p>
          <w:p w14:paraId="746F84E8" w14:textId="77777777" w:rsidR="00A84E11" w:rsidRPr="00604971" w:rsidRDefault="00A84E11">
            <w:pPr>
              <w:rPr>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5CEA6718" w14:textId="77777777" w:rsidR="00A84E11" w:rsidRPr="00604971" w:rsidRDefault="00000000">
            <w:pPr>
              <w:rPr>
                <w:sz w:val="24"/>
                <w:szCs w:val="24"/>
              </w:rPr>
            </w:pPr>
            <w:r w:rsidRPr="00604971">
              <w:rPr>
                <w:rFonts w:ascii="Times New Roman" w:eastAsia="Times New Roman" w:hAnsi="Times New Roman" w:cs="Times New Roman"/>
                <w:sz w:val="24"/>
                <w:szCs w:val="24"/>
              </w:rPr>
              <w:t>Nausea and Vomiting.</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173E8F40" w14:textId="77777777" w:rsidR="00A84E11" w:rsidRPr="00604971" w:rsidRDefault="00000000">
            <w:pPr>
              <w:rPr>
                <w:sz w:val="24"/>
                <w:szCs w:val="24"/>
              </w:rPr>
            </w:pPr>
            <w:r w:rsidRPr="00604971">
              <w:rPr>
                <w:rFonts w:ascii="Times New Roman" w:eastAsia="Times New Roman" w:hAnsi="Times New Roman" w:cs="Times New Roman"/>
                <w:sz w:val="24"/>
                <w:szCs w:val="24"/>
              </w:rPr>
              <w:t>Improved her appetite and haemoglobin level.</w:t>
            </w:r>
          </w:p>
        </w:tc>
      </w:tr>
      <w:tr w:rsidR="009B12D0" w:rsidRPr="00604971" w14:paraId="6E14914C"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3B07DB9A" w14:textId="77777777" w:rsidR="00A84E11" w:rsidRPr="00604971" w:rsidRDefault="00000000">
            <w:pPr>
              <w:rPr>
                <w:sz w:val="24"/>
                <w:szCs w:val="24"/>
              </w:rPr>
            </w:pPr>
            <w:r w:rsidRPr="00604971">
              <w:rPr>
                <w:rFonts w:ascii="Times New Roman" w:eastAsia="Times New Roman" w:hAnsi="Times New Roman" w:cs="Times New Roman"/>
                <w:sz w:val="24"/>
                <w:szCs w:val="24"/>
              </w:rPr>
              <w:t>Tablet Paracetamol</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591389D5" w14:textId="77777777" w:rsidR="00A84E11" w:rsidRPr="00604971" w:rsidRDefault="00000000">
            <w:pPr>
              <w:rPr>
                <w:sz w:val="24"/>
                <w:szCs w:val="24"/>
              </w:rPr>
            </w:pPr>
            <w:r w:rsidRPr="00604971">
              <w:rPr>
                <w:rFonts w:ascii="Times New Roman" w:eastAsia="Times New Roman" w:hAnsi="Times New Roman" w:cs="Times New Roman"/>
                <w:sz w:val="24"/>
                <w:szCs w:val="24"/>
              </w:rPr>
              <w:t>Analgesic and antipyretic (mild)</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2A80C1B9" w14:textId="77777777" w:rsidR="00A84E11" w:rsidRPr="00604971" w:rsidRDefault="00000000">
            <w:pPr>
              <w:rPr>
                <w:sz w:val="24"/>
                <w:szCs w:val="24"/>
              </w:rPr>
            </w:pPr>
            <w:r w:rsidRPr="00604971">
              <w:rPr>
                <w:rFonts w:ascii="Times New Roman" w:eastAsia="Times New Roman" w:hAnsi="Times New Roman" w:cs="Times New Roman"/>
                <w:sz w:val="24"/>
                <w:szCs w:val="24"/>
              </w:rPr>
              <w:t>1000mg tds x 7 days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01C7A97C"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0DE75C8F"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Reduces high body temperature.</w:t>
            </w:r>
          </w:p>
          <w:p w14:paraId="5803105C" w14:textId="77777777" w:rsidR="00A84E11" w:rsidRPr="00604971" w:rsidRDefault="00000000">
            <w:pPr>
              <w:rPr>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Relieves pain.</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2F509BF9" w14:textId="77777777" w:rsidR="00A84E11" w:rsidRPr="00604971" w:rsidRDefault="00000000">
            <w:pPr>
              <w:rPr>
                <w:sz w:val="24"/>
                <w:szCs w:val="24"/>
              </w:rPr>
            </w:pPr>
            <w:r w:rsidRPr="00604971">
              <w:rPr>
                <w:rFonts w:ascii="Times New Roman" w:eastAsia="Times New Roman" w:hAnsi="Times New Roman" w:cs="Times New Roman"/>
                <w:sz w:val="24"/>
                <w:szCs w:val="24"/>
              </w:rPr>
              <w:t>Prolong use may lead to liver damage.</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74E55D47" w14:textId="77777777" w:rsidR="00A84E11" w:rsidRPr="00604971" w:rsidRDefault="00000000">
            <w:pPr>
              <w:rPr>
                <w:sz w:val="24"/>
                <w:szCs w:val="24"/>
              </w:rPr>
            </w:pPr>
            <w:r w:rsidRPr="00604971">
              <w:rPr>
                <w:rFonts w:ascii="Times New Roman" w:eastAsia="Times New Roman" w:hAnsi="Times New Roman" w:cs="Times New Roman"/>
                <w:sz w:val="24"/>
                <w:szCs w:val="24"/>
              </w:rPr>
              <w:t>None was observed.</w:t>
            </w:r>
          </w:p>
        </w:tc>
      </w:tr>
      <w:tr w:rsidR="009B12D0" w:rsidRPr="00604971" w14:paraId="05B6A49B"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7F39074A" w14:textId="77777777" w:rsidR="00A84E11" w:rsidRPr="00604971" w:rsidRDefault="00000000">
            <w:pPr>
              <w:rPr>
                <w:sz w:val="24"/>
                <w:szCs w:val="24"/>
              </w:rPr>
            </w:pPr>
            <w:r w:rsidRPr="00604971">
              <w:rPr>
                <w:rFonts w:ascii="Times New Roman" w:eastAsia="Times New Roman" w:hAnsi="Times New Roman" w:cs="Times New Roman"/>
                <w:sz w:val="24"/>
                <w:szCs w:val="24"/>
              </w:rPr>
              <w:t>Tablet Amoxicillin</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64CEEB84" w14:textId="77777777" w:rsidR="00A84E11" w:rsidRPr="00604971" w:rsidRDefault="00000000">
            <w:pPr>
              <w:rPr>
                <w:sz w:val="24"/>
                <w:szCs w:val="24"/>
              </w:rPr>
            </w:pPr>
            <w:r w:rsidRPr="00604971">
              <w:rPr>
                <w:rFonts w:ascii="Times New Roman" w:eastAsia="Times New Roman" w:hAnsi="Times New Roman" w:cs="Times New Roman"/>
                <w:sz w:val="24"/>
                <w:szCs w:val="24"/>
              </w:rPr>
              <w:t>Antibiotic</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584845E6" w14:textId="77777777" w:rsidR="00A84E11" w:rsidRPr="00604971" w:rsidRDefault="00000000">
            <w:pPr>
              <w:rPr>
                <w:sz w:val="24"/>
                <w:szCs w:val="24"/>
              </w:rPr>
            </w:pPr>
            <w:r w:rsidRPr="00604971">
              <w:rPr>
                <w:rFonts w:ascii="Times New Roman" w:eastAsia="Times New Roman" w:hAnsi="Times New Roman" w:cs="Times New Roman"/>
                <w:sz w:val="24"/>
                <w:szCs w:val="24"/>
              </w:rPr>
              <w:t>500mg tds x 7 days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086474BE"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47289322" w14:textId="77777777" w:rsidR="00A84E11" w:rsidRPr="00604971" w:rsidRDefault="00000000">
            <w:pPr>
              <w:rPr>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Acts against wide range of gram positive or negative organisms.</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30E66822" w14:textId="77777777" w:rsidR="00A84E11" w:rsidRPr="00604971" w:rsidRDefault="00000000">
            <w:pPr>
              <w:rPr>
                <w:sz w:val="24"/>
                <w:szCs w:val="24"/>
              </w:rPr>
            </w:pPr>
            <w:r w:rsidRPr="00604971">
              <w:rPr>
                <w:rFonts w:ascii="Times New Roman" w:eastAsia="Times New Roman" w:hAnsi="Times New Roman" w:cs="Times New Roman"/>
                <w:sz w:val="24"/>
                <w:szCs w:val="24"/>
              </w:rPr>
              <w:t>Nausea, Vomiting, Anorexia and abdominal pains.</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48E799B6" w14:textId="77777777" w:rsidR="00A84E11" w:rsidRPr="00604971" w:rsidRDefault="00000000">
            <w:pPr>
              <w:rPr>
                <w:sz w:val="24"/>
                <w:szCs w:val="24"/>
              </w:rPr>
            </w:pPr>
            <w:r w:rsidRPr="00604971">
              <w:rPr>
                <w:rFonts w:ascii="Times New Roman" w:eastAsia="Times New Roman" w:hAnsi="Times New Roman" w:cs="Times New Roman"/>
                <w:sz w:val="24"/>
                <w:szCs w:val="24"/>
              </w:rPr>
              <w:t>It prevented infection and promoted wound healing.</w:t>
            </w:r>
          </w:p>
        </w:tc>
      </w:tr>
      <w:tr w:rsidR="009B12D0" w:rsidRPr="00604971" w14:paraId="3A2D59F1"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584E63C3" w14:textId="77777777" w:rsidR="00A84E11" w:rsidRPr="00604971" w:rsidRDefault="00000000">
            <w:pPr>
              <w:rPr>
                <w:sz w:val="24"/>
                <w:szCs w:val="24"/>
              </w:rPr>
            </w:pPr>
            <w:r w:rsidRPr="00604971">
              <w:rPr>
                <w:rFonts w:ascii="Times New Roman" w:eastAsia="Times New Roman" w:hAnsi="Times New Roman" w:cs="Times New Roman"/>
                <w:sz w:val="24"/>
                <w:szCs w:val="24"/>
              </w:rPr>
              <w:lastRenderedPageBreak/>
              <w:t>Tablet Metronidazole</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7A523102" w14:textId="77777777" w:rsidR="00A84E11" w:rsidRPr="00604971" w:rsidRDefault="00000000">
            <w:pPr>
              <w:rPr>
                <w:sz w:val="24"/>
                <w:szCs w:val="24"/>
              </w:rPr>
            </w:pPr>
            <w:r w:rsidRPr="00604971">
              <w:rPr>
                <w:rFonts w:ascii="Times New Roman" w:eastAsia="Times New Roman" w:hAnsi="Times New Roman" w:cs="Times New Roman"/>
                <w:sz w:val="24"/>
                <w:szCs w:val="24"/>
              </w:rPr>
              <w:t>Antibiotics</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01A661CF" w14:textId="77777777" w:rsidR="00A84E11" w:rsidRPr="00604971" w:rsidRDefault="00000000">
            <w:pPr>
              <w:rPr>
                <w:sz w:val="24"/>
                <w:szCs w:val="24"/>
              </w:rPr>
            </w:pPr>
            <w:r w:rsidRPr="00604971">
              <w:rPr>
                <w:rFonts w:ascii="Times New Roman" w:eastAsia="Times New Roman" w:hAnsi="Times New Roman" w:cs="Times New Roman"/>
                <w:sz w:val="24"/>
                <w:szCs w:val="24"/>
              </w:rPr>
              <w:t>400mg tds x 7 days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5DDA226B"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7F68552C" w14:textId="77777777" w:rsidR="00A84E11" w:rsidRPr="00604971" w:rsidRDefault="00000000">
            <w:pPr>
              <w:rPr>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Treatment and prevention of infections.</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44C42D35" w14:textId="77777777" w:rsidR="00A84E11" w:rsidRPr="00604971" w:rsidRDefault="00000000">
            <w:pPr>
              <w:rPr>
                <w:sz w:val="24"/>
                <w:szCs w:val="24"/>
              </w:rPr>
            </w:pPr>
            <w:r w:rsidRPr="00604971">
              <w:rPr>
                <w:rFonts w:ascii="Times New Roman" w:eastAsia="Times New Roman" w:hAnsi="Times New Roman" w:cs="Times New Roman"/>
                <w:sz w:val="24"/>
                <w:szCs w:val="24"/>
              </w:rPr>
              <w:t>Nausea, Vomiting, Anorexia and abdominal pain.</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3AD015B8" w14:textId="77777777" w:rsidR="00A84E11" w:rsidRPr="00604971" w:rsidRDefault="00000000">
            <w:pPr>
              <w:rPr>
                <w:sz w:val="24"/>
                <w:szCs w:val="24"/>
              </w:rPr>
            </w:pPr>
            <w:r w:rsidRPr="00604971">
              <w:rPr>
                <w:rFonts w:ascii="Times New Roman" w:eastAsia="Times New Roman" w:hAnsi="Times New Roman" w:cs="Times New Roman"/>
                <w:sz w:val="24"/>
                <w:szCs w:val="24"/>
              </w:rPr>
              <w:t>None observed</w:t>
            </w:r>
          </w:p>
        </w:tc>
      </w:tr>
      <w:tr w:rsidR="009B12D0" w:rsidRPr="00604971" w14:paraId="69A286AA"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6BB83E98" w14:textId="77777777" w:rsidR="00A84E11" w:rsidRPr="00604971" w:rsidRDefault="00000000">
            <w:pPr>
              <w:rPr>
                <w:sz w:val="24"/>
                <w:szCs w:val="24"/>
              </w:rPr>
            </w:pPr>
            <w:r w:rsidRPr="00604971">
              <w:rPr>
                <w:rFonts w:ascii="Times New Roman" w:eastAsia="Times New Roman" w:hAnsi="Times New Roman" w:cs="Times New Roman"/>
                <w:sz w:val="24"/>
                <w:szCs w:val="24"/>
              </w:rPr>
              <w:t>Tablet Sulphadoxine Pyrimethamine</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7F883738" w14:textId="77777777" w:rsidR="00A84E11" w:rsidRPr="00604971" w:rsidRDefault="00000000">
            <w:pPr>
              <w:rPr>
                <w:sz w:val="24"/>
                <w:szCs w:val="24"/>
              </w:rPr>
            </w:pPr>
            <w:r w:rsidRPr="00604971">
              <w:rPr>
                <w:rFonts w:ascii="Times New Roman" w:eastAsia="Times New Roman" w:hAnsi="Times New Roman" w:cs="Times New Roman"/>
                <w:sz w:val="24"/>
                <w:szCs w:val="24"/>
              </w:rPr>
              <w:t>Anti- malarial</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49BBD143" w14:textId="77777777" w:rsidR="00A84E11" w:rsidRPr="00604971" w:rsidRDefault="00000000">
            <w:pPr>
              <w:rPr>
                <w:sz w:val="24"/>
                <w:szCs w:val="24"/>
              </w:rPr>
            </w:pPr>
            <w:r w:rsidRPr="00604971">
              <w:rPr>
                <w:rFonts w:ascii="Times New Roman" w:eastAsia="Times New Roman" w:hAnsi="Times New Roman" w:cs="Times New Roman"/>
                <w:sz w:val="24"/>
                <w:szCs w:val="24"/>
              </w:rPr>
              <w:t>500mg of sulphadoxine and 25mg of pyrimethamine (3 tablets) at monthly intervals.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635040BF"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6084BAC1"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Prophylaxis against malaria parasite.</w:t>
            </w:r>
          </w:p>
          <w:p w14:paraId="110BC86E" w14:textId="77777777" w:rsidR="00A84E11" w:rsidRPr="00604971" w:rsidRDefault="00000000">
            <w:pPr>
              <w:rPr>
                <w:sz w:val="24"/>
                <w:szCs w:val="24"/>
              </w:rPr>
            </w:pPr>
            <w:r w:rsidRPr="00604971">
              <w:rPr>
                <w:rFonts w:ascii="Times New Roman" w:eastAsia="Times New Roman" w:hAnsi="Times New Roman" w:cs="Times New Roman"/>
                <w:sz w:val="24"/>
                <w:szCs w:val="24"/>
              </w:rPr>
              <w:t>2.</w:t>
            </w:r>
            <w:r w:rsidRPr="00604971">
              <w:rPr>
                <w:rFonts w:ascii="Times New Roman" w:eastAsia="Times New Roman" w:hAnsi="Times New Roman" w:cs="Times New Roman"/>
                <w:sz w:val="24"/>
                <w:szCs w:val="24"/>
              </w:rPr>
              <w:tab/>
              <w:t>Treatment of malaria.</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082D57BD"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Nausea.</w:t>
            </w:r>
          </w:p>
          <w:p w14:paraId="7AA635EA" w14:textId="77777777" w:rsidR="00A84E11" w:rsidRPr="00604971" w:rsidRDefault="00000000">
            <w:pPr>
              <w:rPr>
                <w:sz w:val="24"/>
                <w:szCs w:val="24"/>
              </w:rPr>
            </w:pPr>
            <w:r w:rsidRPr="00604971">
              <w:rPr>
                <w:rFonts w:ascii="Times New Roman" w:eastAsia="Times New Roman" w:hAnsi="Times New Roman" w:cs="Times New Roman"/>
                <w:sz w:val="24"/>
                <w:szCs w:val="24"/>
              </w:rPr>
              <w:t>Allergic rash.</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61DB07A4" w14:textId="77777777" w:rsidR="00A84E11" w:rsidRPr="00604971" w:rsidRDefault="00000000">
            <w:pPr>
              <w:rPr>
                <w:sz w:val="24"/>
                <w:szCs w:val="24"/>
              </w:rPr>
            </w:pPr>
            <w:r w:rsidRPr="00604971">
              <w:rPr>
                <w:rFonts w:ascii="Times New Roman" w:eastAsia="Times New Roman" w:hAnsi="Times New Roman" w:cs="Times New Roman"/>
                <w:sz w:val="24"/>
                <w:szCs w:val="24"/>
              </w:rPr>
              <w:t>Prevention of malaria</w:t>
            </w:r>
          </w:p>
        </w:tc>
      </w:tr>
      <w:tr w:rsidR="009B12D0" w:rsidRPr="00604971" w14:paraId="01EEADB9"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09CA6378" w14:textId="77777777" w:rsidR="00A84E11" w:rsidRPr="00604971" w:rsidRDefault="00000000">
            <w:pPr>
              <w:rPr>
                <w:sz w:val="24"/>
                <w:szCs w:val="24"/>
              </w:rPr>
            </w:pPr>
            <w:r w:rsidRPr="00604971">
              <w:rPr>
                <w:rFonts w:ascii="Times New Roman" w:eastAsia="Times New Roman" w:hAnsi="Times New Roman" w:cs="Times New Roman"/>
                <w:sz w:val="24"/>
                <w:szCs w:val="24"/>
              </w:rPr>
              <w:t>Injection Vitamin k</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380A8D91" w14:textId="77777777" w:rsidR="00A84E11" w:rsidRPr="00604971" w:rsidRDefault="00000000">
            <w:pPr>
              <w:rPr>
                <w:sz w:val="24"/>
                <w:szCs w:val="24"/>
              </w:rPr>
            </w:pPr>
            <w:r w:rsidRPr="00604971">
              <w:rPr>
                <w:rFonts w:ascii="Times New Roman" w:eastAsia="Times New Roman" w:hAnsi="Times New Roman" w:cs="Times New Roman"/>
                <w:sz w:val="24"/>
                <w:szCs w:val="24"/>
              </w:rPr>
              <w:t>Fat soluble vitamin</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77E93BB5" w14:textId="77777777" w:rsidR="00A84E11" w:rsidRPr="00604971" w:rsidRDefault="00000000">
            <w:pPr>
              <w:rPr>
                <w:sz w:val="24"/>
                <w:szCs w:val="24"/>
              </w:rPr>
            </w:pPr>
            <w:r w:rsidRPr="00604971">
              <w:rPr>
                <w:rFonts w:ascii="Times New Roman" w:eastAsia="Times New Roman" w:hAnsi="Times New Roman" w:cs="Times New Roman"/>
                <w:sz w:val="24"/>
                <w:szCs w:val="24"/>
              </w:rPr>
              <w:t>0.5- 1mg</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3DB53B5E" w14:textId="77777777" w:rsidR="00A84E11" w:rsidRPr="00604971" w:rsidRDefault="00000000">
            <w:pPr>
              <w:rPr>
                <w:sz w:val="24"/>
                <w:szCs w:val="24"/>
              </w:rPr>
            </w:pPr>
            <w:r w:rsidRPr="00604971">
              <w:rPr>
                <w:rFonts w:ascii="Times New Roman" w:eastAsia="Times New Roman" w:hAnsi="Times New Roman" w:cs="Times New Roman"/>
                <w:sz w:val="24"/>
                <w:szCs w:val="24"/>
              </w:rPr>
              <w:t>Intramuscular</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29F0F8CA" w14:textId="77777777" w:rsidR="00A84E11" w:rsidRPr="00604971" w:rsidRDefault="00000000">
            <w:pPr>
              <w:numPr>
                <w:ilvl w:val="0"/>
                <w:numId w:val="75"/>
              </w:numPr>
              <w:ind w:left="360" w:hanging="360"/>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Used by the liver to synthesize blood clotting factors thereby preventing hemorrhagic diseases in newborn.</w:t>
            </w:r>
          </w:p>
          <w:p w14:paraId="78DF45DF" w14:textId="77777777" w:rsidR="00A84E11" w:rsidRPr="00604971" w:rsidRDefault="00000000">
            <w:pPr>
              <w:numPr>
                <w:ilvl w:val="0"/>
                <w:numId w:val="75"/>
              </w:numPr>
              <w:ind w:left="360" w:hanging="360"/>
              <w:jc w:val="both"/>
              <w:rPr>
                <w:sz w:val="24"/>
                <w:szCs w:val="24"/>
              </w:rPr>
            </w:pPr>
            <w:r w:rsidRPr="00604971">
              <w:rPr>
                <w:rFonts w:ascii="Times New Roman" w:eastAsia="Times New Roman" w:hAnsi="Times New Roman" w:cs="Times New Roman"/>
                <w:sz w:val="24"/>
                <w:szCs w:val="24"/>
              </w:rPr>
              <w:t>Helps in the clothing of blood.</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76829130" w14:textId="77777777" w:rsidR="00A84E11" w:rsidRPr="00604971" w:rsidRDefault="00000000">
            <w:pPr>
              <w:rPr>
                <w:sz w:val="24"/>
                <w:szCs w:val="24"/>
              </w:rPr>
            </w:pPr>
            <w:r w:rsidRPr="00604971">
              <w:rPr>
                <w:rFonts w:ascii="Times New Roman" w:eastAsia="Times New Roman" w:hAnsi="Times New Roman" w:cs="Times New Roman"/>
                <w:sz w:val="24"/>
                <w:szCs w:val="24"/>
              </w:rPr>
              <w:t>Abscess at site of injection and flushes at the face and chest and jaundice.</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1EBF13F4" w14:textId="77777777" w:rsidR="00A84E11" w:rsidRPr="00604971" w:rsidRDefault="00000000">
            <w:pPr>
              <w:rPr>
                <w:sz w:val="24"/>
                <w:szCs w:val="24"/>
              </w:rPr>
            </w:pPr>
            <w:r w:rsidRPr="00604971">
              <w:rPr>
                <w:rFonts w:ascii="Times New Roman" w:eastAsia="Times New Roman" w:hAnsi="Times New Roman" w:cs="Times New Roman"/>
                <w:sz w:val="24"/>
                <w:szCs w:val="24"/>
              </w:rPr>
              <w:t>Prevent haemorrhage.</w:t>
            </w:r>
          </w:p>
        </w:tc>
      </w:tr>
      <w:tr w:rsidR="009B12D0" w:rsidRPr="00604971" w14:paraId="72C930C2" w14:textId="77777777" w:rsidTr="00CD6806">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09EB6695" w14:textId="77777777" w:rsidR="00A84E11" w:rsidRPr="00604971" w:rsidRDefault="00000000">
            <w:pPr>
              <w:rPr>
                <w:sz w:val="24"/>
                <w:szCs w:val="24"/>
              </w:rPr>
            </w:pPr>
            <w:r w:rsidRPr="00604971">
              <w:rPr>
                <w:rFonts w:ascii="Times New Roman" w:eastAsia="Times New Roman" w:hAnsi="Times New Roman" w:cs="Times New Roman"/>
                <w:sz w:val="24"/>
                <w:szCs w:val="24"/>
              </w:rPr>
              <w:t>Injection Tetanus Diptheria (TD)</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4EA3FF95" w14:textId="77777777" w:rsidR="00A84E11" w:rsidRPr="00604971" w:rsidRDefault="00000000">
            <w:pPr>
              <w:rPr>
                <w:sz w:val="24"/>
                <w:szCs w:val="24"/>
              </w:rPr>
            </w:pPr>
            <w:r w:rsidRPr="00604971">
              <w:rPr>
                <w:rFonts w:ascii="Times New Roman" w:eastAsia="Times New Roman" w:hAnsi="Times New Roman" w:cs="Times New Roman"/>
                <w:sz w:val="24"/>
                <w:szCs w:val="24"/>
              </w:rPr>
              <w:t>Vaccine</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585B2CF0" w14:textId="77777777" w:rsidR="00A84E11" w:rsidRPr="00604971" w:rsidRDefault="00000000">
            <w:pPr>
              <w:rPr>
                <w:sz w:val="24"/>
                <w:szCs w:val="24"/>
              </w:rPr>
            </w:pPr>
            <w:r w:rsidRPr="00604971">
              <w:rPr>
                <w:rFonts w:ascii="Times New Roman" w:eastAsia="Times New Roman" w:hAnsi="Times New Roman" w:cs="Times New Roman"/>
                <w:sz w:val="24"/>
                <w:szCs w:val="24"/>
              </w:rPr>
              <w:t>0.5ml</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3E536045"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Subcutaneous</w:t>
            </w:r>
          </w:p>
          <w:p w14:paraId="6E937F8C" w14:textId="77777777" w:rsidR="00A84E11" w:rsidRPr="00604971" w:rsidRDefault="00000000">
            <w:pPr>
              <w:rPr>
                <w:sz w:val="24"/>
                <w:szCs w:val="24"/>
              </w:rPr>
            </w:pPr>
            <w:r w:rsidRPr="00604971">
              <w:rPr>
                <w:rFonts w:ascii="Times New Roman" w:eastAsia="Times New Roman" w:hAnsi="Times New Roman" w:cs="Times New Roman"/>
                <w:sz w:val="24"/>
                <w:szCs w:val="24"/>
              </w:rPr>
              <w:t>Intramuscular</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72280532" w14:textId="77777777" w:rsidR="00A84E11" w:rsidRPr="00604971" w:rsidRDefault="00000000">
            <w:pPr>
              <w:rPr>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Stimulates the production of antibodies against tetanus for active immunity.</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70D11DF2"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Slight rise in temperature. </w:t>
            </w:r>
          </w:p>
          <w:p w14:paraId="3A87C844" w14:textId="77777777" w:rsidR="00A84E11" w:rsidRPr="00604971" w:rsidRDefault="00000000">
            <w:pPr>
              <w:rPr>
                <w:sz w:val="24"/>
                <w:szCs w:val="24"/>
              </w:rPr>
            </w:pPr>
            <w:r w:rsidRPr="00604971">
              <w:rPr>
                <w:rFonts w:ascii="Times New Roman" w:eastAsia="Times New Roman" w:hAnsi="Times New Roman" w:cs="Times New Roman"/>
                <w:sz w:val="24"/>
                <w:szCs w:val="24"/>
              </w:rPr>
              <w:t>Inflammation at injection site, pain and tenderness.</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3C3A2957"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Rise in temperature.</w:t>
            </w:r>
          </w:p>
          <w:p w14:paraId="6B03DCE1"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Inflammation occurred at the injection site.</w:t>
            </w:r>
          </w:p>
          <w:p w14:paraId="1A9EEDB1" w14:textId="77777777" w:rsidR="00A84E11" w:rsidRPr="00604971" w:rsidRDefault="00000000">
            <w:pPr>
              <w:rPr>
                <w:sz w:val="24"/>
                <w:szCs w:val="24"/>
              </w:rPr>
            </w:pPr>
            <w:r w:rsidRPr="00604971">
              <w:rPr>
                <w:rFonts w:ascii="Times New Roman" w:eastAsia="Times New Roman" w:hAnsi="Times New Roman" w:cs="Times New Roman"/>
                <w:sz w:val="24"/>
                <w:szCs w:val="24"/>
              </w:rPr>
              <w:t>Client was protected against tetanus infection.</w:t>
            </w:r>
          </w:p>
        </w:tc>
      </w:tr>
      <w:tr w:rsidR="009B12D0" w:rsidRPr="00604971" w14:paraId="7BBC5E55"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2C90ADDF" w14:textId="77777777" w:rsidR="00A84E11" w:rsidRPr="00604971" w:rsidRDefault="00000000">
            <w:pPr>
              <w:rPr>
                <w:sz w:val="24"/>
                <w:szCs w:val="24"/>
              </w:rPr>
            </w:pPr>
            <w:r w:rsidRPr="00604971">
              <w:rPr>
                <w:rFonts w:ascii="Times New Roman" w:eastAsia="Times New Roman" w:hAnsi="Times New Roman" w:cs="Times New Roman"/>
                <w:sz w:val="24"/>
                <w:szCs w:val="24"/>
              </w:rPr>
              <w:t xml:space="preserve">Injection Bacillus Calmette </w:t>
            </w:r>
            <w:r w:rsidRPr="00604971">
              <w:rPr>
                <w:rFonts w:ascii="Times New Roman" w:eastAsia="Times New Roman" w:hAnsi="Times New Roman" w:cs="Times New Roman"/>
                <w:sz w:val="24"/>
                <w:szCs w:val="24"/>
              </w:rPr>
              <w:lastRenderedPageBreak/>
              <w:t>Guerin (BCG)</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59F980E5" w14:textId="77777777" w:rsidR="00A84E11" w:rsidRPr="00604971" w:rsidRDefault="00000000">
            <w:pPr>
              <w:rPr>
                <w:sz w:val="24"/>
                <w:szCs w:val="24"/>
              </w:rPr>
            </w:pPr>
            <w:r w:rsidRPr="00604971">
              <w:rPr>
                <w:rFonts w:ascii="Times New Roman" w:eastAsia="Times New Roman" w:hAnsi="Times New Roman" w:cs="Times New Roman"/>
                <w:sz w:val="24"/>
                <w:szCs w:val="24"/>
              </w:rPr>
              <w:lastRenderedPageBreak/>
              <w:t>Vaccine</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434A7FD8" w14:textId="77777777" w:rsidR="00A84E11" w:rsidRPr="00604971" w:rsidRDefault="00000000">
            <w:pPr>
              <w:rPr>
                <w:sz w:val="24"/>
                <w:szCs w:val="24"/>
              </w:rPr>
            </w:pPr>
            <w:r w:rsidRPr="00604971">
              <w:rPr>
                <w:rFonts w:ascii="Times New Roman" w:eastAsia="Times New Roman" w:hAnsi="Times New Roman" w:cs="Times New Roman"/>
                <w:sz w:val="24"/>
                <w:szCs w:val="24"/>
              </w:rPr>
              <w:t>0.05ml</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1E9F44CF" w14:textId="77777777" w:rsidR="00A84E11" w:rsidRPr="00604971" w:rsidRDefault="00000000">
            <w:pPr>
              <w:rPr>
                <w:sz w:val="24"/>
                <w:szCs w:val="24"/>
              </w:rPr>
            </w:pPr>
            <w:r w:rsidRPr="00604971">
              <w:rPr>
                <w:rFonts w:ascii="Times New Roman" w:eastAsia="Times New Roman" w:hAnsi="Times New Roman" w:cs="Times New Roman"/>
                <w:sz w:val="24"/>
                <w:szCs w:val="24"/>
              </w:rPr>
              <w:t>Intradermal Right shoulder</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03FE23DF" w14:textId="77777777" w:rsidR="00A84E11" w:rsidRPr="00604971" w:rsidRDefault="00000000">
            <w:pPr>
              <w:rPr>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Stimulates production of antibodies against tuberculosis.</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387236E6" w14:textId="77777777" w:rsidR="00A84E11" w:rsidRPr="00604971" w:rsidRDefault="00000000">
            <w:pPr>
              <w:rPr>
                <w:sz w:val="24"/>
                <w:szCs w:val="24"/>
              </w:rPr>
            </w:pPr>
            <w:r w:rsidRPr="00604971">
              <w:rPr>
                <w:rFonts w:ascii="Times New Roman" w:eastAsia="Times New Roman" w:hAnsi="Times New Roman" w:cs="Times New Roman"/>
                <w:sz w:val="24"/>
                <w:szCs w:val="24"/>
              </w:rPr>
              <w:t>Blister formation</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0F383521" w14:textId="77777777" w:rsidR="00A84E11" w:rsidRPr="00604971" w:rsidRDefault="00000000">
            <w:pPr>
              <w:rPr>
                <w:sz w:val="24"/>
                <w:szCs w:val="24"/>
              </w:rPr>
            </w:pPr>
            <w:r w:rsidRPr="00604971">
              <w:rPr>
                <w:rFonts w:ascii="Times New Roman" w:eastAsia="Times New Roman" w:hAnsi="Times New Roman" w:cs="Times New Roman"/>
                <w:sz w:val="24"/>
                <w:szCs w:val="24"/>
              </w:rPr>
              <w:t>Blister Observed</w:t>
            </w:r>
          </w:p>
        </w:tc>
      </w:tr>
      <w:tr w:rsidR="009B12D0" w:rsidRPr="00604971" w14:paraId="2F20DD8D"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3098CE1C" w14:textId="77777777" w:rsidR="00A84E11" w:rsidRPr="00604971" w:rsidRDefault="00000000">
            <w:pPr>
              <w:rPr>
                <w:sz w:val="24"/>
                <w:szCs w:val="24"/>
              </w:rPr>
            </w:pPr>
            <w:r w:rsidRPr="00604971">
              <w:rPr>
                <w:rFonts w:ascii="Times New Roman" w:eastAsia="Times New Roman" w:hAnsi="Times New Roman" w:cs="Times New Roman"/>
                <w:sz w:val="24"/>
                <w:szCs w:val="24"/>
              </w:rPr>
              <w:t>Injection Oxytocin</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7A0D7334" w14:textId="77777777" w:rsidR="00A84E11" w:rsidRPr="00604971" w:rsidRDefault="00000000">
            <w:pPr>
              <w:rPr>
                <w:sz w:val="24"/>
                <w:szCs w:val="24"/>
              </w:rPr>
            </w:pPr>
            <w:r w:rsidRPr="00604971">
              <w:rPr>
                <w:rFonts w:ascii="Times New Roman" w:eastAsia="Times New Roman" w:hAnsi="Times New Roman" w:cs="Times New Roman"/>
                <w:sz w:val="24"/>
                <w:szCs w:val="24"/>
              </w:rPr>
              <w:t>Oxytocic drug</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65F7C914" w14:textId="77777777" w:rsidR="00A84E11" w:rsidRPr="00604971" w:rsidRDefault="00000000">
            <w:pPr>
              <w:rPr>
                <w:sz w:val="24"/>
                <w:szCs w:val="24"/>
              </w:rPr>
            </w:pPr>
            <w:r w:rsidRPr="00604971">
              <w:rPr>
                <w:rFonts w:ascii="Times New Roman" w:eastAsia="Times New Roman" w:hAnsi="Times New Roman" w:cs="Times New Roman"/>
                <w:sz w:val="24"/>
                <w:szCs w:val="24"/>
              </w:rPr>
              <w:t>5-10 units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6B38502C" w14:textId="77777777" w:rsidR="00A84E11" w:rsidRPr="00604971" w:rsidRDefault="00000000">
            <w:pPr>
              <w:rPr>
                <w:sz w:val="24"/>
                <w:szCs w:val="24"/>
              </w:rPr>
            </w:pPr>
            <w:r w:rsidRPr="00604971">
              <w:rPr>
                <w:rFonts w:ascii="Times New Roman" w:eastAsia="Times New Roman" w:hAnsi="Times New Roman" w:cs="Times New Roman"/>
                <w:sz w:val="24"/>
                <w:szCs w:val="24"/>
              </w:rPr>
              <w:t>Intramuscular</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6980ADBB" w14:textId="77777777" w:rsidR="00A84E11" w:rsidRPr="00604971" w:rsidRDefault="00000000">
            <w:pPr>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1. Stimulates uterine contraction.</w:t>
            </w:r>
          </w:p>
          <w:p w14:paraId="6B0DC324" w14:textId="77777777" w:rsidR="00A84E11" w:rsidRPr="00604971" w:rsidRDefault="00000000">
            <w:pPr>
              <w:rPr>
                <w:sz w:val="24"/>
                <w:szCs w:val="24"/>
              </w:rPr>
            </w:pPr>
            <w:r w:rsidRPr="00604971">
              <w:rPr>
                <w:rFonts w:ascii="Times New Roman" w:eastAsia="Times New Roman" w:hAnsi="Times New Roman" w:cs="Times New Roman"/>
                <w:sz w:val="24"/>
                <w:szCs w:val="24"/>
              </w:rPr>
              <w:t>2. Prevents bleeding.</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71DEC7F9" w14:textId="77777777" w:rsidR="00A84E11" w:rsidRPr="00604971" w:rsidRDefault="00000000">
            <w:pPr>
              <w:rPr>
                <w:sz w:val="24"/>
                <w:szCs w:val="24"/>
              </w:rPr>
            </w:pPr>
            <w:r w:rsidRPr="00604971">
              <w:rPr>
                <w:rFonts w:ascii="Times New Roman" w:eastAsia="Times New Roman" w:hAnsi="Times New Roman" w:cs="Times New Roman"/>
                <w:sz w:val="24"/>
                <w:szCs w:val="24"/>
              </w:rPr>
              <w:t xml:space="preserve">Nausea, vomiting, uterine spasm  </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2CA4C59E" w14:textId="77777777" w:rsidR="00A84E11" w:rsidRPr="00604971" w:rsidRDefault="00000000">
            <w:pPr>
              <w:rPr>
                <w:sz w:val="24"/>
                <w:szCs w:val="24"/>
              </w:rPr>
            </w:pPr>
            <w:r w:rsidRPr="00604971">
              <w:rPr>
                <w:rFonts w:ascii="Times New Roman" w:eastAsia="Times New Roman" w:hAnsi="Times New Roman" w:cs="Times New Roman"/>
                <w:sz w:val="24"/>
                <w:szCs w:val="24"/>
              </w:rPr>
              <w:t>Increased uterine contraction and controlled bleeding after delivery.</w:t>
            </w:r>
          </w:p>
        </w:tc>
      </w:tr>
      <w:tr w:rsidR="009B12D0" w:rsidRPr="00604971" w14:paraId="18CEDBC6" w14:textId="77777777" w:rsidTr="00CD6806">
        <w:trPr>
          <w:trHeight w:val="1"/>
        </w:trPr>
        <w:tc>
          <w:tcPr>
            <w:tcW w:w="1683" w:type="dxa"/>
            <w:tcBorders>
              <w:top w:val="single" w:sz="4" w:space="0" w:color="000000"/>
              <w:left w:val="single" w:sz="4" w:space="0" w:color="000000"/>
              <w:bottom w:val="single" w:sz="4" w:space="0" w:color="000000"/>
              <w:right w:val="single" w:sz="4" w:space="0" w:color="000000"/>
            </w:tcBorders>
            <w:shd w:val="clear" w:color="000000" w:fill="FFFFFF"/>
          </w:tcPr>
          <w:p w14:paraId="69C3ABA3" w14:textId="77777777" w:rsidR="00A84E11" w:rsidRPr="00604971" w:rsidRDefault="00000000">
            <w:pPr>
              <w:rPr>
                <w:sz w:val="24"/>
                <w:szCs w:val="24"/>
              </w:rPr>
            </w:pPr>
            <w:r w:rsidRPr="00604971">
              <w:rPr>
                <w:rFonts w:ascii="Times New Roman" w:eastAsia="Times New Roman" w:hAnsi="Times New Roman" w:cs="Times New Roman"/>
                <w:sz w:val="24"/>
                <w:szCs w:val="24"/>
              </w:rPr>
              <w:t>Oral Polio</w:t>
            </w:r>
          </w:p>
        </w:tc>
        <w:tc>
          <w:tcPr>
            <w:tcW w:w="2284" w:type="dxa"/>
            <w:tcBorders>
              <w:top w:val="single" w:sz="4" w:space="0" w:color="000000"/>
              <w:left w:val="single" w:sz="4" w:space="0" w:color="000000"/>
              <w:bottom w:val="single" w:sz="4" w:space="0" w:color="000000"/>
              <w:right w:val="single" w:sz="4" w:space="0" w:color="000000"/>
            </w:tcBorders>
            <w:shd w:val="clear" w:color="000000" w:fill="FFFFFF"/>
          </w:tcPr>
          <w:p w14:paraId="4B55E079" w14:textId="77777777" w:rsidR="00A84E11" w:rsidRPr="00604971" w:rsidRDefault="00000000">
            <w:pPr>
              <w:rPr>
                <w:sz w:val="24"/>
                <w:szCs w:val="24"/>
              </w:rPr>
            </w:pPr>
            <w:r w:rsidRPr="00604971">
              <w:rPr>
                <w:rFonts w:ascii="Times New Roman" w:eastAsia="Times New Roman" w:hAnsi="Times New Roman" w:cs="Times New Roman"/>
                <w:sz w:val="24"/>
                <w:szCs w:val="24"/>
              </w:rPr>
              <w:t>Vaccine</w:t>
            </w:r>
          </w:p>
        </w:tc>
        <w:tc>
          <w:tcPr>
            <w:tcW w:w="1669" w:type="dxa"/>
            <w:tcBorders>
              <w:top w:val="single" w:sz="4" w:space="0" w:color="000000"/>
              <w:left w:val="single" w:sz="4" w:space="0" w:color="000000"/>
              <w:bottom w:val="single" w:sz="4" w:space="0" w:color="000000"/>
              <w:right w:val="single" w:sz="4" w:space="0" w:color="000000"/>
            </w:tcBorders>
            <w:shd w:val="clear" w:color="000000" w:fill="FFFFFF"/>
          </w:tcPr>
          <w:p w14:paraId="38C68261" w14:textId="77777777" w:rsidR="00A84E11" w:rsidRPr="00604971" w:rsidRDefault="00000000">
            <w:pPr>
              <w:rPr>
                <w:sz w:val="24"/>
                <w:szCs w:val="24"/>
              </w:rPr>
            </w:pPr>
            <w:r w:rsidRPr="00604971">
              <w:rPr>
                <w:rFonts w:ascii="Times New Roman" w:eastAsia="Times New Roman" w:hAnsi="Times New Roman" w:cs="Times New Roman"/>
                <w:sz w:val="24"/>
                <w:szCs w:val="24"/>
              </w:rPr>
              <w:t>2 drops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Pr>
          <w:p w14:paraId="1E89856C" w14:textId="77777777" w:rsidR="00A84E11" w:rsidRPr="00604971" w:rsidRDefault="00000000">
            <w:pPr>
              <w:rPr>
                <w:sz w:val="24"/>
                <w:szCs w:val="24"/>
              </w:rPr>
            </w:pPr>
            <w:r w:rsidRPr="00604971">
              <w:rPr>
                <w:rFonts w:ascii="Times New Roman" w:eastAsia="Times New Roman" w:hAnsi="Times New Roman" w:cs="Times New Roman"/>
                <w:sz w:val="24"/>
                <w:szCs w:val="24"/>
              </w:rPr>
              <w:t>Oral</w:t>
            </w:r>
          </w:p>
        </w:tc>
        <w:tc>
          <w:tcPr>
            <w:tcW w:w="3314" w:type="dxa"/>
            <w:tcBorders>
              <w:top w:val="single" w:sz="4" w:space="0" w:color="000000"/>
              <w:left w:val="single" w:sz="4" w:space="0" w:color="000000"/>
              <w:bottom w:val="single" w:sz="4" w:space="0" w:color="000000"/>
              <w:right w:val="single" w:sz="4" w:space="0" w:color="000000"/>
            </w:tcBorders>
            <w:shd w:val="clear" w:color="000000" w:fill="FFFFFF"/>
          </w:tcPr>
          <w:p w14:paraId="44E584C9" w14:textId="77777777" w:rsidR="00A84E11" w:rsidRPr="00604971" w:rsidRDefault="00000000">
            <w:pPr>
              <w:rPr>
                <w:sz w:val="24"/>
                <w:szCs w:val="24"/>
              </w:rPr>
            </w:pPr>
            <w:r w:rsidRPr="00604971">
              <w:rPr>
                <w:rFonts w:ascii="Times New Roman" w:eastAsia="Times New Roman" w:hAnsi="Times New Roman" w:cs="Times New Roman"/>
                <w:sz w:val="24"/>
                <w:szCs w:val="24"/>
              </w:rPr>
              <w:t>1.</w:t>
            </w:r>
            <w:r w:rsidRPr="00604971">
              <w:rPr>
                <w:rFonts w:ascii="Times New Roman" w:eastAsia="Times New Roman" w:hAnsi="Times New Roman" w:cs="Times New Roman"/>
                <w:sz w:val="24"/>
                <w:szCs w:val="24"/>
              </w:rPr>
              <w:tab/>
              <w:t>Stimulates production of antibodies against poliomyelitis.</w:t>
            </w:r>
          </w:p>
        </w:tc>
        <w:tc>
          <w:tcPr>
            <w:tcW w:w="1984" w:type="dxa"/>
            <w:tcBorders>
              <w:top w:val="single" w:sz="4" w:space="0" w:color="000000"/>
              <w:left w:val="single" w:sz="4" w:space="0" w:color="000000"/>
              <w:bottom w:val="single" w:sz="4" w:space="0" w:color="000000"/>
              <w:right w:val="single" w:sz="4" w:space="0" w:color="000000"/>
            </w:tcBorders>
            <w:shd w:val="clear" w:color="000000" w:fill="FFFFFF"/>
          </w:tcPr>
          <w:p w14:paraId="0013B0F3" w14:textId="77777777" w:rsidR="00A84E11" w:rsidRPr="00604971" w:rsidRDefault="00000000">
            <w:pPr>
              <w:rPr>
                <w:sz w:val="24"/>
                <w:szCs w:val="24"/>
              </w:rPr>
            </w:pPr>
            <w:r w:rsidRPr="00604971">
              <w:rPr>
                <w:rFonts w:ascii="Times New Roman" w:eastAsia="Times New Roman" w:hAnsi="Times New Roman" w:cs="Times New Roman"/>
                <w:sz w:val="24"/>
                <w:szCs w:val="24"/>
              </w:rPr>
              <w:t>Diarrhoea</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Pr>
          <w:p w14:paraId="1E395F4E" w14:textId="77777777" w:rsidR="00A84E11" w:rsidRPr="00604971" w:rsidRDefault="00000000">
            <w:pPr>
              <w:rPr>
                <w:sz w:val="24"/>
                <w:szCs w:val="24"/>
              </w:rPr>
            </w:pPr>
            <w:r w:rsidRPr="00604971">
              <w:rPr>
                <w:rFonts w:ascii="Times New Roman" w:eastAsia="Times New Roman" w:hAnsi="Times New Roman" w:cs="Times New Roman"/>
                <w:sz w:val="24"/>
                <w:szCs w:val="24"/>
              </w:rPr>
              <w:t>Built up baby’s immunity against Poliomyelitis.</w:t>
            </w:r>
          </w:p>
        </w:tc>
      </w:tr>
    </w:tbl>
    <w:p w14:paraId="0D2789F9" w14:textId="77777777" w:rsidR="00A84E11" w:rsidRPr="00604971" w:rsidRDefault="00A84E11">
      <w:pPr>
        <w:spacing w:line="480" w:lineRule="auto"/>
        <w:ind w:right="4"/>
        <w:rPr>
          <w:rFonts w:ascii="Times New Roman" w:eastAsia="Times New Roman" w:hAnsi="Times New Roman" w:cs="Times New Roman"/>
          <w:sz w:val="24"/>
          <w:szCs w:val="24"/>
        </w:rPr>
      </w:pPr>
    </w:p>
    <w:p w14:paraId="39FA5FB1" w14:textId="77777777" w:rsidR="00A84E11" w:rsidRPr="00604971" w:rsidRDefault="00A84E11">
      <w:pPr>
        <w:spacing w:line="480" w:lineRule="auto"/>
        <w:ind w:right="4"/>
        <w:rPr>
          <w:rFonts w:ascii="Times New Roman" w:eastAsia="Times New Roman" w:hAnsi="Times New Roman" w:cs="Times New Roman"/>
          <w:sz w:val="24"/>
          <w:szCs w:val="24"/>
        </w:rPr>
      </w:pPr>
    </w:p>
    <w:p w14:paraId="12073C92" w14:textId="77777777" w:rsidR="009B12D0" w:rsidRDefault="009B12D0">
      <w:pPr>
        <w:keepNext/>
        <w:keepLines/>
        <w:spacing w:line="480" w:lineRule="auto"/>
        <w:ind w:right="4"/>
        <w:jc w:val="center"/>
        <w:rPr>
          <w:rFonts w:ascii="Times New Roman" w:eastAsia="Times New Roman" w:hAnsi="Times New Roman" w:cs="Times New Roman"/>
          <w:b/>
          <w:sz w:val="24"/>
          <w:szCs w:val="24"/>
        </w:rPr>
        <w:sectPr w:rsidR="009B12D0" w:rsidSect="009B12D0">
          <w:pgSz w:w="16838" w:h="11906" w:orient="landscape"/>
          <w:pgMar w:top="1440" w:right="1440" w:bottom="1440" w:left="1440" w:header="0" w:footer="0" w:gutter="0"/>
          <w:cols w:space="720"/>
          <w:formProt w:val="0"/>
          <w:docGrid w:type="lines" w:linePitch="312"/>
        </w:sectPr>
      </w:pPr>
    </w:p>
    <w:p w14:paraId="51836D0C" w14:textId="77777777" w:rsidR="00A84E11" w:rsidRPr="00604971" w:rsidRDefault="00000000" w:rsidP="00595F2E">
      <w:pPr>
        <w:pStyle w:val="Heading"/>
        <w:jc w:val="center"/>
      </w:pPr>
      <w:r w:rsidRPr="00604971">
        <w:lastRenderedPageBreak/>
        <w:t>BIBLIOGRAPHY</w:t>
      </w:r>
    </w:p>
    <w:p w14:paraId="738199AB"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Fraser, D. M., &amp; Cooper, M. (2015). </w:t>
      </w:r>
      <w:r w:rsidRPr="009B12D0">
        <w:rPr>
          <w:rFonts w:ascii="Times New Roman" w:eastAsia="Times New Roman" w:hAnsi="Times New Roman" w:cs="Times New Roman"/>
          <w:i/>
          <w:iCs/>
          <w:sz w:val="24"/>
          <w:szCs w:val="24"/>
          <w:lang w:val="en-GH"/>
        </w:rPr>
        <w:t>Textbook for midwives</w:t>
      </w:r>
      <w:r w:rsidRPr="009B12D0">
        <w:rPr>
          <w:rFonts w:ascii="Times New Roman" w:eastAsia="Times New Roman" w:hAnsi="Times New Roman" w:cs="Times New Roman"/>
          <w:sz w:val="24"/>
          <w:szCs w:val="24"/>
          <w:lang w:val="en-GH"/>
        </w:rPr>
        <w:t>. Elsevier Health Science.</w:t>
      </w:r>
    </w:p>
    <w:p w14:paraId="4DF12D61"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Marshall, J. E., &amp; Raynor, M. D. (2014). </w:t>
      </w:r>
      <w:r w:rsidRPr="009B12D0">
        <w:rPr>
          <w:rFonts w:ascii="Times New Roman" w:eastAsia="Times New Roman" w:hAnsi="Times New Roman" w:cs="Times New Roman"/>
          <w:i/>
          <w:iCs/>
          <w:sz w:val="24"/>
          <w:szCs w:val="24"/>
          <w:lang w:val="en-GH"/>
        </w:rPr>
        <w:t>Myles textbook for midwives</w:t>
      </w:r>
      <w:r w:rsidRPr="009B12D0">
        <w:rPr>
          <w:rFonts w:ascii="Times New Roman" w:eastAsia="Times New Roman" w:hAnsi="Times New Roman" w:cs="Times New Roman"/>
          <w:sz w:val="24"/>
          <w:szCs w:val="24"/>
          <w:lang w:val="en-GH"/>
        </w:rPr>
        <w:t>. Elsevier.</w:t>
      </w:r>
    </w:p>
    <w:p w14:paraId="3866D09C"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Shriver, E. K. (2017, January 31). </w:t>
      </w:r>
      <w:r w:rsidRPr="009B12D0">
        <w:rPr>
          <w:rFonts w:ascii="Times New Roman" w:eastAsia="Times New Roman" w:hAnsi="Times New Roman" w:cs="Times New Roman"/>
          <w:i/>
          <w:iCs/>
          <w:sz w:val="24"/>
          <w:szCs w:val="24"/>
          <w:lang w:val="en-GH"/>
        </w:rPr>
        <w:t>NICHD – National Institute of Child Health and Human Development</w:t>
      </w:r>
      <w:r w:rsidRPr="009B12D0">
        <w:rPr>
          <w:rFonts w:ascii="Times New Roman" w:eastAsia="Times New Roman" w:hAnsi="Times New Roman" w:cs="Times New Roman"/>
          <w:sz w:val="24"/>
          <w:szCs w:val="24"/>
          <w:lang w:val="en-GH"/>
        </w:rPr>
        <w:t xml:space="preserve">. </w:t>
      </w:r>
      <w:hyperlink r:id="rId7" w:tgtFrame="_new" w:history="1">
        <w:r w:rsidRPr="009B12D0">
          <w:rPr>
            <w:rStyle w:val="Hyperlink"/>
            <w:rFonts w:ascii="Times New Roman" w:eastAsia="Times New Roman" w:hAnsi="Times New Roman" w:cs="Times New Roman"/>
            <w:sz w:val="24"/>
            <w:szCs w:val="24"/>
            <w:lang w:val="en-GH"/>
          </w:rPr>
          <w:t>https://www.nichd.nih.gov</w:t>
        </w:r>
      </w:hyperlink>
    </w:p>
    <w:p w14:paraId="5B5DB980"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National Institute of Child Health and Human Development. (2017, January). </w:t>
      </w:r>
      <w:r w:rsidRPr="009B12D0">
        <w:rPr>
          <w:rFonts w:ascii="Times New Roman" w:eastAsia="Times New Roman" w:hAnsi="Times New Roman" w:cs="Times New Roman"/>
          <w:i/>
          <w:iCs/>
          <w:sz w:val="24"/>
          <w:szCs w:val="24"/>
          <w:lang w:val="en-GH"/>
        </w:rPr>
        <w:t>NICHD</w:t>
      </w:r>
      <w:r w:rsidRPr="009B12D0">
        <w:rPr>
          <w:rFonts w:ascii="Times New Roman" w:eastAsia="Times New Roman" w:hAnsi="Times New Roman" w:cs="Times New Roman"/>
          <w:sz w:val="24"/>
          <w:szCs w:val="24"/>
          <w:lang w:val="en-GH"/>
        </w:rPr>
        <w:t xml:space="preserve">. </w:t>
      </w:r>
      <w:hyperlink r:id="rId8" w:tgtFrame="_new" w:history="1">
        <w:r w:rsidRPr="009B12D0">
          <w:rPr>
            <w:rStyle w:val="Hyperlink"/>
            <w:rFonts w:ascii="Times New Roman" w:eastAsia="Times New Roman" w:hAnsi="Times New Roman" w:cs="Times New Roman"/>
            <w:sz w:val="24"/>
            <w:szCs w:val="24"/>
            <w:lang w:val="en-GH"/>
          </w:rPr>
          <w:t>https://www.nichd.nih.gov</w:t>
        </w:r>
      </w:hyperlink>
    </w:p>
    <w:p w14:paraId="35A2529F"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Tiran, D. (2017). </w:t>
      </w:r>
      <w:r w:rsidRPr="009B12D0">
        <w:rPr>
          <w:rFonts w:ascii="Times New Roman" w:eastAsia="Times New Roman" w:hAnsi="Times New Roman" w:cs="Times New Roman"/>
          <w:i/>
          <w:iCs/>
          <w:sz w:val="24"/>
          <w:szCs w:val="24"/>
          <w:lang w:val="en-GH"/>
        </w:rPr>
        <w:t>Bailliers midwife dictionary</w:t>
      </w:r>
      <w:r w:rsidRPr="009B12D0">
        <w:rPr>
          <w:rFonts w:ascii="Times New Roman" w:eastAsia="Times New Roman" w:hAnsi="Times New Roman" w:cs="Times New Roman"/>
          <w:sz w:val="24"/>
          <w:szCs w:val="24"/>
          <w:lang w:val="en-GH"/>
        </w:rPr>
        <w:t xml:space="preserve"> (11th ed.). London: Bailliers.</w:t>
      </w:r>
    </w:p>
    <w:p w14:paraId="2F485F8D"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Client maternal health record book, registration number 252/23 at Asuofua Polyclinic, Asuofua, Ghana. (Unpublished).</w:t>
      </w:r>
    </w:p>
    <w:p w14:paraId="06866A22"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World Health Organization. (2016). </w:t>
      </w:r>
      <w:r w:rsidRPr="009B12D0">
        <w:rPr>
          <w:rFonts w:ascii="Times New Roman" w:eastAsia="Times New Roman" w:hAnsi="Times New Roman" w:cs="Times New Roman"/>
          <w:i/>
          <w:iCs/>
          <w:sz w:val="24"/>
          <w:szCs w:val="24"/>
          <w:lang w:val="en-GH"/>
        </w:rPr>
        <w:t>Pregnancy, childbirth, postpartum and newborn care</w:t>
      </w:r>
      <w:r w:rsidRPr="009B12D0">
        <w:rPr>
          <w:rFonts w:ascii="Times New Roman" w:eastAsia="Times New Roman" w:hAnsi="Times New Roman" w:cs="Times New Roman"/>
          <w:sz w:val="24"/>
          <w:szCs w:val="24"/>
          <w:lang w:val="en-GH"/>
        </w:rPr>
        <w:t xml:space="preserve">. Department of Reproductive Health and Research. </w:t>
      </w:r>
      <w:hyperlink r:id="rId9" w:tgtFrame="_new" w:history="1">
        <w:r w:rsidRPr="009B12D0">
          <w:rPr>
            <w:rStyle w:val="Hyperlink"/>
            <w:rFonts w:ascii="Times New Roman" w:eastAsia="Times New Roman" w:hAnsi="Times New Roman" w:cs="Times New Roman"/>
            <w:sz w:val="24"/>
            <w:szCs w:val="24"/>
            <w:lang w:val="en-GH"/>
          </w:rPr>
          <w:t>https://www.who.int</w:t>
        </w:r>
      </w:hyperlink>
    </w:p>
    <w:p w14:paraId="6DA25FE2" w14:textId="77777777" w:rsidR="009B12D0" w:rsidRPr="009B12D0" w:rsidRDefault="009B12D0" w:rsidP="009B12D0">
      <w:pPr>
        <w:spacing w:after="160" w:line="254" w:lineRule="auto"/>
        <w:ind w:right="4"/>
        <w:rPr>
          <w:rFonts w:ascii="Times New Roman" w:eastAsia="Times New Roman" w:hAnsi="Times New Roman" w:cs="Times New Roman"/>
          <w:sz w:val="24"/>
          <w:szCs w:val="24"/>
          <w:lang w:val="en-GH"/>
        </w:rPr>
      </w:pPr>
      <w:r w:rsidRPr="009B12D0">
        <w:rPr>
          <w:rFonts w:ascii="Times New Roman" w:eastAsia="Times New Roman" w:hAnsi="Times New Roman" w:cs="Times New Roman"/>
          <w:sz w:val="24"/>
          <w:szCs w:val="24"/>
          <w:lang w:val="en-GH"/>
        </w:rPr>
        <w:t xml:space="preserve">Medicament.com. (n.d.). </w:t>
      </w:r>
      <w:r w:rsidRPr="009B12D0">
        <w:rPr>
          <w:rFonts w:ascii="Times New Roman" w:eastAsia="Times New Roman" w:hAnsi="Times New Roman" w:cs="Times New Roman"/>
          <w:i/>
          <w:iCs/>
          <w:sz w:val="24"/>
          <w:szCs w:val="24"/>
          <w:lang w:val="en-GH"/>
        </w:rPr>
        <w:t>[Title of specific page or article]</w:t>
      </w:r>
      <w:r w:rsidRPr="009B12D0">
        <w:rPr>
          <w:rFonts w:ascii="Times New Roman" w:eastAsia="Times New Roman" w:hAnsi="Times New Roman" w:cs="Times New Roman"/>
          <w:sz w:val="24"/>
          <w:szCs w:val="24"/>
          <w:lang w:val="en-GH"/>
        </w:rPr>
        <w:t xml:space="preserve">. </w:t>
      </w:r>
      <w:hyperlink r:id="rId10" w:tgtFrame="_new" w:history="1">
        <w:r w:rsidRPr="009B12D0">
          <w:rPr>
            <w:rStyle w:val="Hyperlink"/>
            <w:rFonts w:ascii="Times New Roman" w:eastAsia="Times New Roman" w:hAnsi="Times New Roman" w:cs="Times New Roman"/>
            <w:sz w:val="24"/>
            <w:szCs w:val="24"/>
            <w:lang w:val="en-GH"/>
          </w:rPr>
          <w:t>https://www.medicament.com</w:t>
        </w:r>
      </w:hyperlink>
    </w:p>
    <w:p w14:paraId="62CD1532"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111D0416"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33EAEFCC"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303668C5"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6F9C8303"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680835A1"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5C578674"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180C7650"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53301013"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6AE93155"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41BBAEEC"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2051DAA8"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470E5A90"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1A517D5E" w14:textId="77777777" w:rsidR="00A84E11" w:rsidRPr="00604971" w:rsidRDefault="00A84E11">
      <w:pPr>
        <w:spacing w:after="160" w:line="254" w:lineRule="auto"/>
        <w:ind w:right="4"/>
        <w:rPr>
          <w:rFonts w:ascii="Times New Roman" w:eastAsia="Times New Roman" w:hAnsi="Times New Roman" w:cs="Times New Roman"/>
          <w:sz w:val="24"/>
          <w:szCs w:val="24"/>
        </w:rPr>
      </w:pPr>
    </w:p>
    <w:p w14:paraId="7D41E01F" w14:textId="77777777" w:rsidR="00CD6806" w:rsidRDefault="00CD6806" w:rsidP="00CD6806">
      <w:pPr>
        <w:rPr>
          <w:rFonts w:ascii="Times New Roman" w:eastAsia="Times New Roman" w:hAnsi="Times New Roman" w:cs="Times New Roman"/>
          <w:sz w:val="24"/>
          <w:szCs w:val="24"/>
        </w:rPr>
      </w:pPr>
    </w:p>
    <w:p w14:paraId="2835CDF7" w14:textId="77777777" w:rsidR="00CD6806" w:rsidRDefault="00CD6806" w:rsidP="00CD6806">
      <w:pPr>
        <w:rPr>
          <w:rFonts w:ascii="Times New Roman" w:eastAsia="Times New Roman" w:hAnsi="Times New Roman" w:cs="Times New Roman"/>
          <w:sz w:val="24"/>
          <w:szCs w:val="24"/>
        </w:rPr>
      </w:pPr>
    </w:p>
    <w:p w14:paraId="7FCD5AAB" w14:textId="633FF8B9" w:rsidR="00A84E11" w:rsidRPr="00CD6806" w:rsidRDefault="00000000" w:rsidP="00CD6806">
      <w:pPr>
        <w:rPr>
          <w:rFonts w:ascii="Times New Roman" w:eastAsia="Times New Roman" w:hAnsi="Times New Roman" w:cs="Times New Roman"/>
          <w:sz w:val="24"/>
          <w:szCs w:val="24"/>
        </w:rPr>
      </w:pPr>
      <w:r w:rsidRPr="00604971">
        <w:rPr>
          <w:rFonts w:ascii="Times New Roman" w:eastAsia="Times New Roman" w:hAnsi="Times New Roman" w:cs="Times New Roman"/>
          <w:b/>
          <w:sz w:val="24"/>
          <w:szCs w:val="24"/>
        </w:rPr>
        <w:lastRenderedPageBreak/>
        <w:t xml:space="preserve">                    </w:t>
      </w:r>
    </w:p>
    <w:p w14:paraId="0E187C1E" w14:textId="77777777" w:rsidR="00A84E11" w:rsidRPr="00604971" w:rsidRDefault="00000000" w:rsidP="00595F2E">
      <w:pPr>
        <w:pStyle w:val="Heading1"/>
      </w:pPr>
      <w:r w:rsidRPr="00604971">
        <w:t xml:space="preserve">  SIGNATORIES</w:t>
      </w:r>
    </w:p>
    <w:p w14:paraId="56B09F7B"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 STUDENT’S NAME: </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BOATENG ELLEN</w:t>
      </w:r>
    </w:p>
    <w:p w14:paraId="6ABDA336" w14:textId="1B63EE0F"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SIGNATURE:</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 xml:space="preserve"> </w:t>
      </w:r>
      <w:r w:rsidRPr="00604971">
        <w:rPr>
          <w:rFonts w:ascii="Times New Roman" w:eastAsia="Times New Roman" w:hAnsi="Times New Roman" w:cs="Times New Roman"/>
          <w:sz w:val="24"/>
          <w:szCs w:val="24"/>
        </w:rPr>
        <w:tab/>
        <w:t>………………………</w:t>
      </w:r>
    </w:p>
    <w:p w14:paraId="5C925B5A" w14:textId="332B40C4" w:rsidR="00A84E1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DATE:</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………/……../2025</w:t>
      </w:r>
    </w:p>
    <w:p w14:paraId="18A8F154" w14:textId="77777777" w:rsidR="00CD6806" w:rsidRPr="00604971" w:rsidRDefault="00CD6806">
      <w:pPr>
        <w:spacing w:line="480" w:lineRule="auto"/>
        <w:ind w:right="4"/>
        <w:rPr>
          <w:rFonts w:ascii="Times New Roman" w:eastAsia="Times New Roman" w:hAnsi="Times New Roman" w:cs="Times New Roman"/>
          <w:sz w:val="24"/>
          <w:szCs w:val="24"/>
        </w:rPr>
      </w:pPr>
    </w:p>
    <w:p w14:paraId="627D3A1B" w14:textId="42CCD984"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 xml:space="preserve">SUPERVISOR’S NAME:    </w:t>
      </w:r>
      <w:r w:rsidRPr="00604971">
        <w:rPr>
          <w:rFonts w:ascii="Times New Roman" w:eastAsia="Times New Roman" w:hAnsi="Times New Roman" w:cs="Times New Roman"/>
          <w:sz w:val="24"/>
          <w:szCs w:val="24"/>
        </w:rPr>
        <w:tab/>
        <w:t>M</w:t>
      </w:r>
      <w:r w:rsidR="009B12D0">
        <w:rPr>
          <w:rFonts w:ascii="Times New Roman" w:eastAsia="Times New Roman" w:hAnsi="Times New Roman" w:cs="Times New Roman"/>
          <w:sz w:val="24"/>
          <w:szCs w:val="24"/>
        </w:rPr>
        <w:t>S</w:t>
      </w:r>
      <w:r w:rsidRPr="00604971">
        <w:rPr>
          <w:rFonts w:ascii="Times New Roman" w:eastAsia="Times New Roman" w:hAnsi="Times New Roman" w:cs="Times New Roman"/>
          <w:sz w:val="24"/>
          <w:szCs w:val="24"/>
        </w:rPr>
        <w:t>. VIDA BOAKYE</w:t>
      </w:r>
    </w:p>
    <w:p w14:paraId="4D02F378" w14:textId="18B4BF4C"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SIGNATURE:</w:t>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w:t>
      </w:r>
    </w:p>
    <w:p w14:paraId="241B130D" w14:textId="691B8386"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DATE:</w:t>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00595F2E">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………/……../2025</w:t>
      </w:r>
    </w:p>
    <w:p w14:paraId="31BD4FC5" w14:textId="31631610" w:rsidR="00A84E11" w:rsidRPr="00604971" w:rsidRDefault="00D342D9">
      <w:pPr>
        <w:spacing w:line="480" w:lineRule="auto"/>
        <w:ind w:right="4"/>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p w14:paraId="1F4FF597" w14:textId="6627A233"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PRINCIPALS NAME:          MS. PRISCILLA   ASANTEWAA    BOADI</w:t>
      </w:r>
    </w:p>
    <w:p w14:paraId="61F7B6EE" w14:textId="77777777" w:rsidR="00A84E11" w:rsidRPr="00604971" w:rsidRDefault="00000000">
      <w:pPr>
        <w:spacing w:line="480" w:lineRule="auto"/>
        <w:ind w:right="4"/>
        <w:rPr>
          <w:rFonts w:ascii="Times New Roman" w:eastAsia="Times New Roman" w:hAnsi="Times New Roman" w:cs="Times New Roman"/>
          <w:sz w:val="24"/>
          <w:szCs w:val="24"/>
        </w:rPr>
      </w:pPr>
      <w:r w:rsidRPr="00604971">
        <w:rPr>
          <w:rFonts w:ascii="Times New Roman" w:eastAsia="Times New Roman" w:hAnsi="Times New Roman" w:cs="Times New Roman"/>
          <w:sz w:val="24"/>
          <w:szCs w:val="24"/>
        </w:rPr>
        <w:t>SIGNATURE:</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w:t>
      </w:r>
    </w:p>
    <w:p w14:paraId="173EC008" w14:textId="77777777" w:rsidR="00A84E11" w:rsidRPr="00604971" w:rsidRDefault="00000000">
      <w:pPr>
        <w:spacing w:line="480" w:lineRule="auto"/>
        <w:ind w:right="4"/>
        <w:rPr>
          <w:sz w:val="24"/>
          <w:szCs w:val="24"/>
        </w:rPr>
      </w:pPr>
      <w:r w:rsidRPr="00604971">
        <w:rPr>
          <w:rFonts w:ascii="Times New Roman" w:eastAsia="Times New Roman" w:hAnsi="Times New Roman" w:cs="Times New Roman"/>
          <w:sz w:val="24"/>
          <w:szCs w:val="24"/>
        </w:rPr>
        <w:t>DATE:</w:t>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r>
      <w:r w:rsidRPr="00604971">
        <w:rPr>
          <w:rFonts w:ascii="Times New Roman" w:eastAsia="Times New Roman" w:hAnsi="Times New Roman" w:cs="Times New Roman"/>
          <w:sz w:val="24"/>
          <w:szCs w:val="24"/>
        </w:rPr>
        <w:tab/>
        <w:t>………/……..2025</w:t>
      </w:r>
    </w:p>
    <w:sectPr w:rsidR="00A84E11" w:rsidRPr="00604971" w:rsidSect="009B12D0">
      <w:pgSz w:w="11906" w:h="16838"/>
      <w:pgMar w:top="1440" w:right="1440" w:bottom="1440" w:left="1440" w:header="0"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910A" w14:textId="77777777" w:rsidR="00F835CA" w:rsidRDefault="00F835CA" w:rsidP="00A147B3">
      <w:r>
        <w:separator/>
      </w:r>
    </w:p>
  </w:endnote>
  <w:endnote w:type="continuationSeparator" w:id="0">
    <w:p w14:paraId="7287E487" w14:textId="77777777" w:rsidR="00F835CA" w:rsidRDefault="00F835CA" w:rsidP="00A1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E1AB" w14:textId="77777777" w:rsidR="00F835CA" w:rsidRDefault="00F835CA" w:rsidP="00A147B3">
      <w:r>
        <w:separator/>
      </w:r>
    </w:p>
  </w:footnote>
  <w:footnote w:type="continuationSeparator" w:id="0">
    <w:p w14:paraId="22F5AB5C" w14:textId="77777777" w:rsidR="00F835CA" w:rsidRDefault="00F835CA" w:rsidP="00A14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845B5372"/>
    <w:multiLevelType w:val="multilevel"/>
    <w:tmpl w:val="845B5372"/>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8461FADE"/>
    <w:multiLevelType w:val="multilevel"/>
    <w:tmpl w:val="8461FADE"/>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8CAEB125"/>
    <w:multiLevelType w:val="multilevel"/>
    <w:tmpl w:val="8CAEB125"/>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91995D4F"/>
    <w:multiLevelType w:val="multilevel"/>
    <w:tmpl w:val="91995D4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9239341B"/>
    <w:multiLevelType w:val="multilevel"/>
    <w:tmpl w:val="9239341B"/>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 w15:restartNumberingAfterBreak="0">
    <w:nsid w:val="9288B902"/>
    <w:multiLevelType w:val="multilevel"/>
    <w:tmpl w:val="9288B902"/>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 w15:restartNumberingAfterBreak="0">
    <w:nsid w:val="9C8AC8EF"/>
    <w:multiLevelType w:val="multilevel"/>
    <w:tmpl w:val="9C8AC8E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8" w15:restartNumberingAfterBreak="0">
    <w:nsid w:val="A0F05207"/>
    <w:multiLevelType w:val="multilevel"/>
    <w:tmpl w:val="A0F05207"/>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9" w15:restartNumberingAfterBreak="0">
    <w:nsid w:val="B0F1ACD9"/>
    <w:multiLevelType w:val="multilevel"/>
    <w:tmpl w:val="B0F1ACD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0" w15:restartNumberingAfterBreak="0">
    <w:nsid w:val="B23A94A9"/>
    <w:multiLevelType w:val="multilevel"/>
    <w:tmpl w:val="B23A94A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1" w15:restartNumberingAfterBreak="0">
    <w:nsid w:val="B53F3350"/>
    <w:multiLevelType w:val="multilevel"/>
    <w:tmpl w:val="B53F3350"/>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2" w15:restartNumberingAfterBreak="0">
    <w:nsid w:val="B5E306ED"/>
    <w:multiLevelType w:val="multilevel"/>
    <w:tmpl w:val="B5E306ED"/>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3" w15:restartNumberingAfterBreak="0">
    <w:nsid w:val="B8CEF35B"/>
    <w:multiLevelType w:val="multilevel"/>
    <w:tmpl w:val="B8CEF35B"/>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4" w15:restartNumberingAfterBreak="0">
    <w:nsid w:val="BB64CFA9"/>
    <w:multiLevelType w:val="multilevel"/>
    <w:tmpl w:val="BB64CFA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5" w15:restartNumberingAfterBreak="0">
    <w:nsid w:val="BE923771"/>
    <w:multiLevelType w:val="multilevel"/>
    <w:tmpl w:val="BE923771"/>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6" w15:restartNumberingAfterBreak="0">
    <w:nsid w:val="BF205925"/>
    <w:multiLevelType w:val="multilevel"/>
    <w:tmpl w:val="BF205925"/>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7" w15:restartNumberingAfterBreak="0">
    <w:nsid w:val="C0915F4F"/>
    <w:multiLevelType w:val="multilevel"/>
    <w:tmpl w:val="C0915F4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8" w15:restartNumberingAfterBreak="0">
    <w:nsid w:val="C8879AEF"/>
    <w:multiLevelType w:val="multilevel"/>
    <w:tmpl w:val="C8879AE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9" w15:restartNumberingAfterBreak="0">
    <w:nsid w:val="CF092B84"/>
    <w:multiLevelType w:val="multilevel"/>
    <w:tmpl w:val="CF092B8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0" w15:restartNumberingAfterBreak="0">
    <w:nsid w:val="D7D140E4"/>
    <w:multiLevelType w:val="multilevel"/>
    <w:tmpl w:val="D7D140E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1" w15:restartNumberingAfterBreak="0">
    <w:nsid w:val="D7F9FE59"/>
    <w:multiLevelType w:val="multilevel"/>
    <w:tmpl w:val="D7F9FE5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2" w15:restartNumberingAfterBreak="0">
    <w:nsid w:val="DCBA6B53"/>
    <w:multiLevelType w:val="multilevel"/>
    <w:tmpl w:val="DCBA6B53"/>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3" w15:restartNumberingAfterBreak="0">
    <w:nsid w:val="E093A4B0"/>
    <w:multiLevelType w:val="multilevel"/>
    <w:tmpl w:val="E093A4B0"/>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4" w15:restartNumberingAfterBreak="0">
    <w:nsid w:val="E504947C"/>
    <w:multiLevelType w:val="multilevel"/>
    <w:tmpl w:val="E504947C"/>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5" w15:restartNumberingAfterBreak="0">
    <w:nsid w:val="F0E89278"/>
    <w:multiLevelType w:val="multilevel"/>
    <w:tmpl w:val="F0E89278"/>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6" w15:restartNumberingAfterBreak="0">
    <w:nsid w:val="F4B5D9F5"/>
    <w:multiLevelType w:val="multilevel"/>
    <w:tmpl w:val="F4B5D9F5"/>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7" w15:restartNumberingAfterBreak="0">
    <w:nsid w:val="F689643B"/>
    <w:multiLevelType w:val="multilevel"/>
    <w:tmpl w:val="F689643B"/>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8" w15:restartNumberingAfterBreak="0">
    <w:nsid w:val="F7735DC9"/>
    <w:multiLevelType w:val="multilevel"/>
    <w:tmpl w:val="F7735DC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9" w15:restartNumberingAfterBreak="0">
    <w:nsid w:val="FEC2EA36"/>
    <w:multiLevelType w:val="multilevel"/>
    <w:tmpl w:val="FEC2EA36"/>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0" w15:restartNumberingAfterBreak="0">
    <w:nsid w:val="0053208E"/>
    <w:multiLevelType w:val="multilevel"/>
    <w:tmpl w:val="0053208E"/>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1" w15:restartNumberingAfterBreak="0">
    <w:nsid w:val="0248C179"/>
    <w:multiLevelType w:val="multilevel"/>
    <w:tmpl w:val="0248C17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2" w15:restartNumberingAfterBreak="0">
    <w:nsid w:val="03A63A41"/>
    <w:multiLevelType w:val="multilevel"/>
    <w:tmpl w:val="03A63A41"/>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3" w15:restartNumberingAfterBreak="0">
    <w:nsid w:val="03D62ECE"/>
    <w:multiLevelType w:val="multilevel"/>
    <w:tmpl w:val="03D62ECE"/>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4" w15:restartNumberingAfterBreak="0">
    <w:nsid w:val="0709FD3E"/>
    <w:multiLevelType w:val="multilevel"/>
    <w:tmpl w:val="0709FD3E"/>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5" w15:restartNumberingAfterBreak="0">
    <w:nsid w:val="0CEF100B"/>
    <w:multiLevelType w:val="multilevel"/>
    <w:tmpl w:val="0CEF100B"/>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6" w15:restartNumberingAfterBreak="0">
    <w:nsid w:val="0E640482"/>
    <w:multiLevelType w:val="multilevel"/>
    <w:tmpl w:val="0E640482"/>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7" w15:restartNumberingAfterBreak="0">
    <w:nsid w:val="0F9F9CCA"/>
    <w:multiLevelType w:val="multilevel"/>
    <w:tmpl w:val="0F9F9CCA"/>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8" w15:restartNumberingAfterBreak="0">
    <w:nsid w:val="12EADF99"/>
    <w:multiLevelType w:val="multilevel"/>
    <w:tmpl w:val="12EADF9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9" w15:restartNumberingAfterBreak="0">
    <w:nsid w:val="18F74015"/>
    <w:multiLevelType w:val="multilevel"/>
    <w:tmpl w:val="18F74015"/>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0" w15:restartNumberingAfterBreak="0">
    <w:nsid w:val="1ACDE60F"/>
    <w:multiLevelType w:val="multilevel"/>
    <w:tmpl w:val="1ACDE60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1" w15:restartNumberingAfterBreak="0">
    <w:nsid w:val="1C257C7B"/>
    <w:multiLevelType w:val="multilevel"/>
    <w:tmpl w:val="1C257C7B"/>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2" w15:restartNumberingAfterBreak="0">
    <w:nsid w:val="23E97754"/>
    <w:multiLevelType w:val="multilevel"/>
    <w:tmpl w:val="23E9775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3" w15:restartNumberingAfterBreak="0">
    <w:nsid w:val="243FCF68"/>
    <w:multiLevelType w:val="multilevel"/>
    <w:tmpl w:val="243FCF68"/>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4" w15:restartNumberingAfterBreak="0">
    <w:nsid w:val="2470EC97"/>
    <w:multiLevelType w:val="multilevel"/>
    <w:tmpl w:val="2470EC97"/>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5" w15:restartNumberingAfterBreak="0">
    <w:nsid w:val="25B654F3"/>
    <w:multiLevelType w:val="multilevel"/>
    <w:tmpl w:val="25B654F3"/>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6" w15:restartNumberingAfterBreak="0">
    <w:nsid w:val="2A8F537B"/>
    <w:multiLevelType w:val="multilevel"/>
    <w:tmpl w:val="2A8F537B"/>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7" w15:restartNumberingAfterBreak="0">
    <w:nsid w:val="30A0AC00"/>
    <w:multiLevelType w:val="multilevel"/>
    <w:tmpl w:val="30A0AC00"/>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8" w15:restartNumberingAfterBreak="0">
    <w:nsid w:val="30FC5B15"/>
    <w:multiLevelType w:val="multilevel"/>
    <w:tmpl w:val="30FC5B15"/>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9" w15:restartNumberingAfterBreak="0">
    <w:nsid w:val="322D85CA"/>
    <w:multiLevelType w:val="multilevel"/>
    <w:tmpl w:val="322D85CA"/>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0" w15:restartNumberingAfterBreak="0">
    <w:nsid w:val="32A7AF2D"/>
    <w:multiLevelType w:val="multilevel"/>
    <w:tmpl w:val="32A7AF2D"/>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1" w15:restartNumberingAfterBreak="0">
    <w:nsid w:val="35E83B33"/>
    <w:multiLevelType w:val="multilevel"/>
    <w:tmpl w:val="35E83B33"/>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2" w15:restartNumberingAfterBreak="0">
    <w:nsid w:val="39A0D9AC"/>
    <w:multiLevelType w:val="multilevel"/>
    <w:tmpl w:val="39A0D9AC"/>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3" w15:restartNumberingAfterBreak="0">
    <w:nsid w:val="3B8127DF"/>
    <w:multiLevelType w:val="multilevel"/>
    <w:tmpl w:val="3B8127D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4" w15:restartNumberingAfterBreak="0">
    <w:nsid w:val="40B249F9"/>
    <w:multiLevelType w:val="multilevel"/>
    <w:tmpl w:val="40B249F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5" w15:restartNumberingAfterBreak="0">
    <w:nsid w:val="46A08BB8"/>
    <w:multiLevelType w:val="multilevel"/>
    <w:tmpl w:val="46A08BB8"/>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6" w15:restartNumberingAfterBreak="0">
    <w:nsid w:val="4C1BAE26"/>
    <w:multiLevelType w:val="multilevel"/>
    <w:tmpl w:val="4C1BAE26"/>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7" w15:restartNumberingAfterBreak="0">
    <w:nsid w:val="4C3D7A74"/>
    <w:multiLevelType w:val="multilevel"/>
    <w:tmpl w:val="4C3D7A7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8" w15:restartNumberingAfterBreak="0">
    <w:nsid w:val="4D4DC07F"/>
    <w:multiLevelType w:val="multilevel"/>
    <w:tmpl w:val="4D4DC07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9" w15:restartNumberingAfterBreak="0">
    <w:nsid w:val="4D94DA66"/>
    <w:multiLevelType w:val="multilevel"/>
    <w:tmpl w:val="4D94DA66"/>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0" w15:restartNumberingAfterBreak="0">
    <w:nsid w:val="58765686"/>
    <w:multiLevelType w:val="multilevel"/>
    <w:tmpl w:val="58765686"/>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1" w15:restartNumberingAfterBreak="0">
    <w:nsid w:val="59ADCABA"/>
    <w:multiLevelType w:val="multilevel"/>
    <w:tmpl w:val="59ADCABA"/>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2" w15:restartNumberingAfterBreak="0">
    <w:nsid w:val="5A241D34"/>
    <w:multiLevelType w:val="multilevel"/>
    <w:tmpl w:val="5A241D3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3" w15:restartNumberingAfterBreak="0">
    <w:nsid w:val="5E29AB5A"/>
    <w:multiLevelType w:val="multilevel"/>
    <w:tmpl w:val="5E29AB5A"/>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4" w15:restartNumberingAfterBreak="0">
    <w:nsid w:val="5FFFB1A7"/>
    <w:multiLevelType w:val="multilevel"/>
    <w:tmpl w:val="5FFFB1A7"/>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5" w15:restartNumberingAfterBreak="0">
    <w:nsid w:val="60382F6E"/>
    <w:multiLevelType w:val="multilevel"/>
    <w:tmpl w:val="60382F6E"/>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6" w15:restartNumberingAfterBreak="0">
    <w:nsid w:val="629F7852"/>
    <w:multiLevelType w:val="multilevel"/>
    <w:tmpl w:val="629F7852"/>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7" w15:restartNumberingAfterBreak="0">
    <w:nsid w:val="65CD0074"/>
    <w:multiLevelType w:val="multilevel"/>
    <w:tmpl w:val="65CD007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8" w15:restartNumberingAfterBreak="0">
    <w:nsid w:val="700FDCEF"/>
    <w:multiLevelType w:val="multilevel"/>
    <w:tmpl w:val="700FDCEF"/>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9" w15:restartNumberingAfterBreak="0">
    <w:nsid w:val="72183CF9"/>
    <w:multiLevelType w:val="multilevel"/>
    <w:tmpl w:val="72183CF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0" w15:restartNumberingAfterBreak="0">
    <w:nsid w:val="74C28B35"/>
    <w:multiLevelType w:val="multilevel"/>
    <w:tmpl w:val="74C28B35"/>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1" w15:restartNumberingAfterBreak="0">
    <w:nsid w:val="77ECEA79"/>
    <w:multiLevelType w:val="multilevel"/>
    <w:tmpl w:val="77ECEA7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2" w15:restartNumberingAfterBreak="0">
    <w:nsid w:val="79AA4FA4"/>
    <w:multiLevelType w:val="multilevel"/>
    <w:tmpl w:val="79AA4FA4"/>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3" w15:restartNumberingAfterBreak="0">
    <w:nsid w:val="7C246926"/>
    <w:multiLevelType w:val="multilevel"/>
    <w:tmpl w:val="7C246926"/>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4" w15:restartNumberingAfterBreak="0">
    <w:nsid w:val="7DEC2089"/>
    <w:multiLevelType w:val="multilevel"/>
    <w:tmpl w:val="7DEC2089"/>
    <w:lvl w:ilvl="0">
      <w:start w:val="1"/>
      <w:numFmt w:val="bullet"/>
      <w:lvlText w:val=""/>
      <w:lvlJc w:val="left"/>
      <w:pPr>
        <w:ind w:left="0" w:firstLine="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1285162534">
    <w:abstractNumId w:val="30"/>
  </w:num>
  <w:num w:numId="2" w16cid:durableId="1129930607">
    <w:abstractNumId w:val="19"/>
  </w:num>
  <w:num w:numId="3" w16cid:durableId="679428209">
    <w:abstractNumId w:val="61"/>
  </w:num>
  <w:num w:numId="4" w16cid:durableId="1279752065">
    <w:abstractNumId w:val="16"/>
  </w:num>
  <w:num w:numId="5" w16cid:durableId="851532762">
    <w:abstractNumId w:val="12"/>
  </w:num>
  <w:num w:numId="6" w16cid:durableId="1298680584">
    <w:abstractNumId w:val="33"/>
  </w:num>
  <w:num w:numId="7" w16cid:durableId="1367676603">
    <w:abstractNumId w:val="45"/>
  </w:num>
  <w:num w:numId="8" w16cid:durableId="301883989">
    <w:abstractNumId w:val="69"/>
  </w:num>
  <w:num w:numId="9" w16cid:durableId="1383745922">
    <w:abstractNumId w:val="31"/>
  </w:num>
  <w:num w:numId="10" w16cid:durableId="1995721812">
    <w:abstractNumId w:val="5"/>
  </w:num>
  <w:num w:numId="11" w16cid:durableId="413362409">
    <w:abstractNumId w:val="46"/>
  </w:num>
  <w:num w:numId="12" w16cid:durableId="993340269">
    <w:abstractNumId w:val="62"/>
  </w:num>
  <w:num w:numId="13" w16cid:durableId="991368596">
    <w:abstractNumId w:val="18"/>
  </w:num>
  <w:num w:numId="14" w16cid:durableId="779186001">
    <w:abstractNumId w:val="58"/>
  </w:num>
  <w:num w:numId="15" w16cid:durableId="1216234608">
    <w:abstractNumId w:val="26"/>
  </w:num>
  <w:num w:numId="16" w16cid:durableId="108624661">
    <w:abstractNumId w:val="44"/>
  </w:num>
  <w:num w:numId="17" w16cid:durableId="1338116118">
    <w:abstractNumId w:val="22"/>
  </w:num>
  <w:num w:numId="18" w16cid:durableId="1563835775">
    <w:abstractNumId w:val="21"/>
  </w:num>
  <w:num w:numId="19" w16cid:durableId="861627784">
    <w:abstractNumId w:val="7"/>
  </w:num>
  <w:num w:numId="20" w16cid:durableId="345524872">
    <w:abstractNumId w:val="56"/>
  </w:num>
  <w:num w:numId="21" w16cid:durableId="108010852">
    <w:abstractNumId w:val="65"/>
  </w:num>
  <w:num w:numId="22" w16cid:durableId="1369988013">
    <w:abstractNumId w:val="36"/>
  </w:num>
  <w:num w:numId="23" w16cid:durableId="316034538">
    <w:abstractNumId w:val="55"/>
  </w:num>
  <w:num w:numId="24" w16cid:durableId="140972072">
    <w:abstractNumId w:val="9"/>
  </w:num>
  <w:num w:numId="25" w16cid:durableId="1929651814">
    <w:abstractNumId w:val="73"/>
  </w:num>
  <w:num w:numId="26" w16cid:durableId="399255194">
    <w:abstractNumId w:val="71"/>
  </w:num>
  <w:num w:numId="27" w16cid:durableId="514223794">
    <w:abstractNumId w:val="15"/>
  </w:num>
  <w:num w:numId="28" w16cid:durableId="17202530">
    <w:abstractNumId w:val="66"/>
  </w:num>
  <w:num w:numId="29" w16cid:durableId="1694723067">
    <w:abstractNumId w:val="6"/>
  </w:num>
  <w:num w:numId="30" w16cid:durableId="1960213262">
    <w:abstractNumId w:val="52"/>
  </w:num>
  <w:num w:numId="31" w16cid:durableId="663122537">
    <w:abstractNumId w:val="2"/>
  </w:num>
  <w:num w:numId="32" w16cid:durableId="1229265952">
    <w:abstractNumId w:val="60"/>
  </w:num>
  <w:num w:numId="33" w16cid:durableId="2124883158">
    <w:abstractNumId w:val="74"/>
  </w:num>
  <w:num w:numId="34" w16cid:durableId="1848710622">
    <w:abstractNumId w:val="0"/>
  </w:num>
  <w:num w:numId="35" w16cid:durableId="1639064465">
    <w:abstractNumId w:val="43"/>
  </w:num>
  <w:num w:numId="36" w16cid:durableId="1583759098">
    <w:abstractNumId w:val="59"/>
  </w:num>
  <w:num w:numId="37" w16cid:durableId="2040425368">
    <w:abstractNumId w:val="28"/>
  </w:num>
  <w:num w:numId="38" w16cid:durableId="205606968">
    <w:abstractNumId w:val="23"/>
  </w:num>
  <w:num w:numId="39" w16cid:durableId="730077535">
    <w:abstractNumId w:val="48"/>
  </w:num>
  <w:num w:numId="40" w16cid:durableId="486046764">
    <w:abstractNumId w:val="72"/>
  </w:num>
  <w:num w:numId="41" w16cid:durableId="1865746453">
    <w:abstractNumId w:val="14"/>
  </w:num>
  <w:num w:numId="42" w16cid:durableId="1354724573">
    <w:abstractNumId w:val="4"/>
  </w:num>
  <w:num w:numId="43" w16cid:durableId="1936013999">
    <w:abstractNumId w:val="13"/>
  </w:num>
  <w:num w:numId="44" w16cid:durableId="163740981">
    <w:abstractNumId w:val="63"/>
  </w:num>
  <w:num w:numId="45" w16cid:durableId="1973945137">
    <w:abstractNumId w:val="1"/>
  </w:num>
  <w:num w:numId="46" w16cid:durableId="1580208994">
    <w:abstractNumId w:val="40"/>
  </w:num>
  <w:num w:numId="47" w16cid:durableId="935944295">
    <w:abstractNumId w:val="3"/>
  </w:num>
  <w:num w:numId="48" w16cid:durableId="1105807844">
    <w:abstractNumId w:val="64"/>
  </w:num>
  <w:num w:numId="49" w16cid:durableId="1467048459">
    <w:abstractNumId w:val="70"/>
  </w:num>
  <w:num w:numId="50" w16cid:durableId="265508298">
    <w:abstractNumId w:val="57"/>
  </w:num>
  <w:num w:numId="51" w16cid:durableId="1807502184">
    <w:abstractNumId w:val="49"/>
  </w:num>
  <w:num w:numId="52" w16cid:durableId="1448889869">
    <w:abstractNumId w:val="67"/>
  </w:num>
  <w:num w:numId="53" w16cid:durableId="1694837503">
    <w:abstractNumId w:val="34"/>
  </w:num>
  <w:num w:numId="54" w16cid:durableId="1914467289">
    <w:abstractNumId w:val="35"/>
  </w:num>
  <w:num w:numId="55" w16cid:durableId="418065136">
    <w:abstractNumId w:val="20"/>
  </w:num>
  <w:num w:numId="56" w16cid:durableId="1370689705">
    <w:abstractNumId w:val="50"/>
  </w:num>
  <w:num w:numId="57" w16cid:durableId="1310472984">
    <w:abstractNumId w:val="41"/>
  </w:num>
  <w:num w:numId="58" w16cid:durableId="1900707099">
    <w:abstractNumId w:val="25"/>
  </w:num>
  <w:num w:numId="59" w16cid:durableId="1741824076">
    <w:abstractNumId w:val="42"/>
  </w:num>
  <w:num w:numId="60" w16cid:durableId="1836729116">
    <w:abstractNumId w:val="11"/>
  </w:num>
  <w:num w:numId="61" w16cid:durableId="665865425">
    <w:abstractNumId w:val="54"/>
  </w:num>
  <w:num w:numId="62" w16cid:durableId="981888363">
    <w:abstractNumId w:val="37"/>
  </w:num>
  <w:num w:numId="63" w16cid:durableId="757291312">
    <w:abstractNumId w:val="51"/>
  </w:num>
  <w:num w:numId="64" w16cid:durableId="1645307277">
    <w:abstractNumId w:val="32"/>
  </w:num>
  <w:num w:numId="65" w16cid:durableId="1113329156">
    <w:abstractNumId w:val="17"/>
  </w:num>
  <w:num w:numId="66" w16cid:durableId="850414634">
    <w:abstractNumId w:val="38"/>
  </w:num>
  <w:num w:numId="67" w16cid:durableId="2058503718">
    <w:abstractNumId w:val="10"/>
  </w:num>
  <w:num w:numId="68" w16cid:durableId="1161123823">
    <w:abstractNumId w:val="53"/>
  </w:num>
  <w:num w:numId="69" w16cid:durableId="1158577205">
    <w:abstractNumId w:val="8"/>
  </w:num>
  <w:num w:numId="70" w16cid:durableId="2099666209">
    <w:abstractNumId w:val="27"/>
  </w:num>
  <w:num w:numId="71" w16cid:durableId="874468355">
    <w:abstractNumId w:val="47"/>
  </w:num>
  <w:num w:numId="72" w16cid:durableId="1177037073">
    <w:abstractNumId w:val="29"/>
  </w:num>
  <w:num w:numId="73" w16cid:durableId="692192541">
    <w:abstractNumId w:val="39"/>
  </w:num>
  <w:num w:numId="74" w16cid:durableId="1055200424">
    <w:abstractNumId w:val="68"/>
  </w:num>
  <w:num w:numId="75" w16cid:durableId="767068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680"/>
  <w:drawingGridHorizontalSpacing w:val="105"/>
  <w:drawingGridVerticalSpacing w:val="156"/>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4E11"/>
    <w:rsid w:val="00035683"/>
    <w:rsid w:val="0014465D"/>
    <w:rsid w:val="00240584"/>
    <w:rsid w:val="002D76E3"/>
    <w:rsid w:val="002E4813"/>
    <w:rsid w:val="00432365"/>
    <w:rsid w:val="00473057"/>
    <w:rsid w:val="00595F2E"/>
    <w:rsid w:val="00604971"/>
    <w:rsid w:val="00611F6D"/>
    <w:rsid w:val="006B56F2"/>
    <w:rsid w:val="007326F2"/>
    <w:rsid w:val="007F4B5B"/>
    <w:rsid w:val="008210FE"/>
    <w:rsid w:val="008245F1"/>
    <w:rsid w:val="00925B2D"/>
    <w:rsid w:val="0093370F"/>
    <w:rsid w:val="00980D84"/>
    <w:rsid w:val="009B12D0"/>
    <w:rsid w:val="00A147B3"/>
    <w:rsid w:val="00A62B5A"/>
    <w:rsid w:val="00A84E11"/>
    <w:rsid w:val="00A90189"/>
    <w:rsid w:val="00B95DA9"/>
    <w:rsid w:val="00BF11B5"/>
    <w:rsid w:val="00C01FCA"/>
    <w:rsid w:val="00C1111A"/>
    <w:rsid w:val="00C71D7B"/>
    <w:rsid w:val="00CD6806"/>
    <w:rsid w:val="00CE2484"/>
    <w:rsid w:val="00D342D9"/>
    <w:rsid w:val="00D610B0"/>
    <w:rsid w:val="00D91674"/>
    <w:rsid w:val="00F835CA"/>
    <w:rsid w:val="00FA0BB3"/>
    <w:rsid w:val="00FE4C6E"/>
    <w:rsid w:val="00FF0875"/>
    <w:rsid w:val="00FF32D3"/>
    <w:rsid w:val="353A3CA8"/>
    <w:rsid w:val="7D09356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63DB"/>
  <w15:docId w15:val="{14EDA153-8811-4E61-A857-4ED8B54A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H" w:eastAsia="en-G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lang w:val="en-US" w:eastAsia="zh-CN" w:bidi="hi-IN"/>
    </w:rPr>
  </w:style>
  <w:style w:type="paragraph" w:styleId="Heading1">
    <w:name w:val="heading 1"/>
    <w:basedOn w:val="Normal"/>
    <w:next w:val="Normal"/>
    <w:link w:val="Heading1Char"/>
    <w:qFormat/>
    <w:rsid w:val="00035683"/>
    <w:pPr>
      <w:keepNext/>
      <w:keepLines/>
      <w:spacing w:before="240"/>
      <w:outlineLvl w:val="0"/>
    </w:pPr>
    <w:rPr>
      <w:rFonts w:asciiTheme="majorHAnsi" w:eastAsiaTheme="majorEastAsia" w:hAnsiTheme="majorHAnsi" w:cs="Mangal"/>
      <w:color w:val="365F91" w:themeColor="accent1" w:themeShade="BF"/>
      <w:sz w:val="32"/>
      <w:szCs w:val="29"/>
    </w:rPr>
  </w:style>
  <w:style w:type="paragraph" w:styleId="Heading2">
    <w:name w:val="heading 2"/>
    <w:basedOn w:val="Normal"/>
    <w:next w:val="Normal"/>
    <w:link w:val="Heading2Char"/>
    <w:unhideWhenUsed/>
    <w:qFormat/>
    <w:rsid w:val="00CE2484"/>
    <w:pPr>
      <w:keepNext/>
      <w:keepLines/>
      <w:spacing w:before="40"/>
      <w:outlineLvl w:val="1"/>
    </w:pPr>
    <w:rPr>
      <w:rFonts w:asciiTheme="majorHAnsi" w:eastAsiaTheme="majorEastAsia" w:hAnsiTheme="majorHAnsi" w:cs="Mangal"/>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qFormat/>
    <w:rPr>
      <w:rFonts w:cs="Lucida Sans"/>
    </w:rPr>
  </w:style>
  <w:style w:type="character" w:customStyle="1" w:styleId="ListLabel1">
    <w:name w:val="ListLabel 1"/>
    <w:qFormat/>
    <w:rPr>
      <w:rFonts w:ascii="Times New Roman" w:eastAsia="Times New Roman" w:hAnsi="Times New Roman" w:cs="Times New Roman"/>
      <w:color w:val="0000FF"/>
      <w:spacing w:val="0"/>
      <w:sz w:val="24"/>
      <w:u w:val="single"/>
      <w:shd w:val="clear" w:color="auto" w:fill="auto"/>
    </w:rPr>
  </w:style>
  <w:style w:type="character" w:customStyle="1" w:styleId="InternetLink">
    <w:name w:val="Internet Link"/>
    <w:qFormat/>
    <w:rPr>
      <w:color w:val="000080"/>
      <w:u w:val="single"/>
      <w:lang w:val="zh-CN" w:eastAsia="zh-CN" w:bidi="zh-CN"/>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customStyle="1" w:styleId="Index">
    <w:name w:val="Index"/>
    <w:basedOn w:val="Normal"/>
    <w:qFormat/>
    <w:pPr>
      <w:suppressLineNumbers/>
    </w:pPr>
    <w:rPr>
      <w:rFonts w:cs="Lucida Sans"/>
    </w:rPr>
  </w:style>
  <w:style w:type="paragraph" w:styleId="Header">
    <w:name w:val="header"/>
    <w:basedOn w:val="Normal"/>
    <w:link w:val="HeaderChar"/>
    <w:rsid w:val="00A147B3"/>
    <w:pPr>
      <w:tabs>
        <w:tab w:val="center" w:pos="4513"/>
        <w:tab w:val="right" w:pos="9026"/>
      </w:tabs>
    </w:pPr>
    <w:rPr>
      <w:rFonts w:cs="Mangal"/>
    </w:rPr>
  </w:style>
  <w:style w:type="character" w:customStyle="1" w:styleId="HeaderChar">
    <w:name w:val="Header Char"/>
    <w:basedOn w:val="DefaultParagraphFont"/>
    <w:link w:val="Header"/>
    <w:rsid w:val="00A147B3"/>
    <w:rPr>
      <w:rFonts w:cs="Mangal"/>
      <w:sz w:val="21"/>
      <w:szCs w:val="22"/>
      <w:lang w:val="en-US" w:eastAsia="zh-CN" w:bidi="hi-IN"/>
    </w:rPr>
  </w:style>
  <w:style w:type="paragraph" w:styleId="Footer">
    <w:name w:val="footer"/>
    <w:basedOn w:val="Normal"/>
    <w:link w:val="FooterChar"/>
    <w:rsid w:val="00A147B3"/>
    <w:pPr>
      <w:tabs>
        <w:tab w:val="center" w:pos="4513"/>
        <w:tab w:val="right" w:pos="9026"/>
      </w:tabs>
    </w:pPr>
    <w:rPr>
      <w:rFonts w:cs="Mangal"/>
    </w:rPr>
  </w:style>
  <w:style w:type="character" w:customStyle="1" w:styleId="FooterChar">
    <w:name w:val="Footer Char"/>
    <w:basedOn w:val="DefaultParagraphFont"/>
    <w:link w:val="Footer"/>
    <w:rsid w:val="00A147B3"/>
    <w:rPr>
      <w:rFonts w:cs="Mangal"/>
      <w:sz w:val="21"/>
      <w:szCs w:val="22"/>
      <w:lang w:val="en-US" w:eastAsia="zh-CN" w:bidi="hi-IN"/>
    </w:rPr>
  </w:style>
  <w:style w:type="character" w:styleId="Hyperlink">
    <w:name w:val="Hyperlink"/>
    <w:basedOn w:val="DefaultParagraphFont"/>
    <w:rsid w:val="009B12D0"/>
    <w:rPr>
      <w:color w:val="0000FF" w:themeColor="hyperlink"/>
      <w:u w:val="single"/>
    </w:rPr>
  </w:style>
  <w:style w:type="character" w:styleId="UnresolvedMention">
    <w:name w:val="Unresolved Mention"/>
    <w:basedOn w:val="DefaultParagraphFont"/>
    <w:uiPriority w:val="99"/>
    <w:semiHidden/>
    <w:unhideWhenUsed/>
    <w:rsid w:val="009B12D0"/>
    <w:rPr>
      <w:color w:val="605E5C"/>
      <w:shd w:val="clear" w:color="auto" w:fill="E1DFDD"/>
    </w:rPr>
  </w:style>
  <w:style w:type="character" w:customStyle="1" w:styleId="Heading1Char">
    <w:name w:val="Heading 1 Char"/>
    <w:basedOn w:val="DefaultParagraphFont"/>
    <w:link w:val="Heading1"/>
    <w:rsid w:val="00035683"/>
    <w:rPr>
      <w:rFonts w:asciiTheme="majorHAnsi" w:eastAsiaTheme="majorEastAsia" w:hAnsiTheme="majorHAnsi" w:cs="Mangal"/>
      <w:color w:val="365F91" w:themeColor="accent1" w:themeShade="BF"/>
      <w:sz w:val="32"/>
      <w:szCs w:val="29"/>
      <w:lang w:val="en-US" w:eastAsia="zh-CN" w:bidi="hi-IN"/>
    </w:rPr>
  </w:style>
  <w:style w:type="character" w:customStyle="1" w:styleId="Heading2Char">
    <w:name w:val="Heading 2 Char"/>
    <w:basedOn w:val="DefaultParagraphFont"/>
    <w:link w:val="Heading2"/>
    <w:rsid w:val="00CE2484"/>
    <w:rPr>
      <w:rFonts w:asciiTheme="majorHAnsi" w:eastAsiaTheme="majorEastAsia" w:hAnsiTheme="majorHAnsi" w:cs="Mangal"/>
      <w:color w:val="365F91" w:themeColor="accent1" w:themeShade="BF"/>
      <w:sz w:val="26"/>
      <w:szCs w:val="23"/>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ichd.nih.gov" TargetMode="External"/><Relationship Id="rId3" Type="http://schemas.openxmlformats.org/officeDocument/2006/relationships/settings" Target="settings.xml"/><Relationship Id="rId7" Type="http://schemas.openxmlformats.org/officeDocument/2006/relationships/hyperlink" Target="https://www.nichd.nih.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medicament.com" TargetMode="External"/><Relationship Id="rId4" Type="http://schemas.openxmlformats.org/officeDocument/2006/relationships/webSettings" Target="webSettings.xml"/><Relationship Id="rId9" Type="http://schemas.openxmlformats.org/officeDocument/2006/relationships/hyperlink" Target="https://www.who.i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627</TotalTime>
  <Pages>98</Pages>
  <Words>17984</Words>
  <Characters>102513</Characters>
  <Application>Microsoft Office Word</Application>
  <DocSecurity>0</DocSecurity>
  <Lines>854</Lines>
  <Paragraphs>240</Paragraphs>
  <ScaleCrop>false</ScaleCrop>
  <Company/>
  <LinksUpToDate>false</LinksUpToDate>
  <CharactersWithSpaces>120257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Rica Akosuah</cp:lastModifiedBy>
  <cp:revision>9</cp:revision>
  <dcterms:created xsi:type="dcterms:W3CDTF">2025-08-26T17:25:00Z</dcterms:created>
  <dcterms:modified xsi:type="dcterms:W3CDTF">2026-04-25T22:20:00Z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40AEC324AA494E2496A8F2E3DE0E337D_12</vt:lpwstr>
  </property>
  <property fmtid="{D5CDD505-2E9C-101B-9397-08002B2CF9AE}" pid="3" name="KSOProductBuildVer">
    <vt:lpwstr>1033-12.2.0.22549</vt:lpwstr>
  </property>
  <property fmtid="{D5CDD505-2E9C-101B-9397-08002B2CF9AE}" pid="4" name="LinksUpToDate">
    <vt:bool>false</vt:bool>
  </property>
  <property fmtid="{D5CDD505-2E9C-101B-9397-08002B2CF9AE}" pid="5" name="ScaleCrop">
    <vt:bool>false</vt:bool>
  </property>
</Properties>
</file>